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BE94F">
      <w:pPr>
        <w:keepNext w:val="0"/>
        <w:keepLines w:val="0"/>
        <w:widowControl/>
        <w:suppressLineNumbers w:val="0"/>
        <w:jc w:val="both"/>
        <w:rPr>
          <w:rFonts w:hint="default" w:ascii="Times New Roman" w:hAnsi="Times New Roman" w:eastAsia="CIDFont" w:cs="Times New Roman"/>
          <w:b/>
          <w:bCs/>
          <w:color w:val="000000"/>
          <w:kern w:val="0"/>
          <w:sz w:val="24"/>
          <w:szCs w:val="24"/>
          <w:lang w:val="en-IN" w:eastAsia="zh-CN" w:bidi="ar"/>
        </w:rPr>
        <w:sectPr>
          <w:footerReference r:id="rId5" w:type="default"/>
          <w:pgSz w:w="12240" w:h="15840"/>
          <w:pgMar w:top="1008" w:right="1152" w:bottom="1008" w:left="1152" w:header="720" w:footer="720" w:gutter="0"/>
          <w:cols w:space="720" w:num="1"/>
          <w:docGrid w:linePitch="360" w:charSpace="0"/>
        </w:sectPr>
      </w:pPr>
      <w:r>
        <w:rPr>
          <w:rFonts w:hint="default" w:ascii="Times New Roman" w:hAnsi="Times New Roman" w:eastAsia="CIDFont" w:cs="Times New Roman"/>
          <w:b/>
          <w:bCs/>
          <w:color w:val="000000"/>
          <w:kern w:val="0"/>
          <w:sz w:val="24"/>
          <w:szCs w:val="24"/>
          <w:lang w:val="en-IN" w:eastAsia="zh-CN" w:bidi="ar"/>
        </w:rPr>
        <w:drawing>
          <wp:inline distT="0" distB="0" distL="114300" distR="114300">
            <wp:extent cx="6202045" cy="8778240"/>
            <wp:effectExtent l="0" t="0" r="5080" b="8890"/>
            <wp:docPr id="2" name="Picture 2" descr="Screenshot 2026-08-14 14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14 140508"/>
                    <pic:cNvPicPr>
                      <a:picLocks noChangeAspect="1"/>
                    </pic:cNvPicPr>
                  </pic:nvPicPr>
                  <pic:blipFill>
                    <a:blip r:embed="rId7"/>
                    <a:stretch>
                      <a:fillRect/>
                    </a:stretch>
                  </pic:blipFill>
                  <pic:spPr>
                    <a:xfrm>
                      <a:off x="0" y="0"/>
                      <a:ext cx="6202045" cy="8778240"/>
                    </a:xfrm>
                    <a:prstGeom prst="rect">
                      <a:avLst/>
                    </a:prstGeom>
                  </pic:spPr>
                </pic:pic>
              </a:graphicData>
            </a:graphic>
          </wp:inline>
        </w:drawing>
      </w:r>
    </w:p>
    <w:p w14:paraId="4DF78BAD">
      <w:pPr>
        <w:keepNext w:val="0"/>
        <w:keepLines w:val="0"/>
        <w:widowControl/>
        <w:suppressLineNumbers w:val="0"/>
        <w:jc w:val="both"/>
        <w:rPr>
          <w:rFonts w:hint="default" w:ascii="Times New Roman" w:hAnsi="Times New Roman" w:eastAsia="CIDFont" w:cs="Times New Roman"/>
          <w:b/>
          <w:bCs/>
          <w:color w:val="000000"/>
          <w:kern w:val="0"/>
          <w:sz w:val="24"/>
          <w:szCs w:val="24"/>
          <w:lang w:val="en-IN" w:eastAsia="zh-CN" w:bidi="ar"/>
        </w:rPr>
        <w:sectPr>
          <w:pgSz w:w="12240" w:h="15840"/>
          <w:pgMar w:top="1008" w:right="1152" w:bottom="1008" w:left="1152" w:header="720" w:footer="720" w:gutter="0"/>
          <w:cols w:space="720" w:num="1"/>
          <w:docGrid w:linePitch="360" w:charSpace="0"/>
        </w:sectPr>
      </w:pPr>
      <w:r>
        <w:rPr>
          <w:rFonts w:hint="default" w:ascii="Times New Roman" w:hAnsi="Times New Roman" w:eastAsia="CIDFont" w:cs="Times New Roman"/>
          <w:b/>
          <w:bCs/>
          <w:color w:val="000000"/>
          <w:kern w:val="0"/>
          <w:sz w:val="24"/>
          <w:szCs w:val="24"/>
          <w:lang w:val="en-IN" w:eastAsia="zh-CN" w:bidi="ar"/>
        </w:rPr>
        <w:drawing>
          <wp:inline distT="0" distB="0" distL="114300" distR="114300">
            <wp:extent cx="6274435" cy="8775065"/>
            <wp:effectExtent l="0" t="0" r="8255" b="1270"/>
            <wp:docPr id="5" name="Picture 5" descr="Screenshot 2026-08-14 14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8-14 140445"/>
                    <pic:cNvPicPr>
                      <a:picLocks noChangeAspect="1"/>
                    </pic:cNvPicPr>
                  </pic:nvPicPr>
                  <pic:blipFill>
                    <a:blip r:embed="rId8"/>
                    <a:stretch>
                      <a:fillRect/>
                    </a:stretch>
                  </pic:blipFill>
                  <pic:spPr>
                    <a:xfrm>
                      <a:off x="0" y="0"/>
                      <a:ext cx="6274435" cy="8775065"/>
                    </a:xfrm>
                    <a:prstGeom prst="rect">
                      <a:avLst/>
                    </a:prstGeom>
                  </pic:spPr>
                </pic:pic>
              </a:graphicData>
            </a:graphic>
          </wp:inline>
        </w:drawing>
      </w:r>
      <w:bookmarkStart w:id="0" w:name="_GoBack"/>
      <w:bookmarkEnd w:id="0"/>
    </w:p>
    <w:p w14:paraId="01A487A2">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CIDFont" w:cs="Times New Roman"/>
          <w:b/>
          <w:bCs/>
          <w:color w:val="000000"/>
          <w:kern w:val="0"/>
          <w:sz w:val="24"/>
          <w:szCs w:val="24"/>
          <w:lang w:val="en-IN" w:eastAsia="zh-CN" w:bidi="ar"/>
        </w:rPr>
        <w:t>1.</w:t>
      </w:r>
      <w:r>
        <w:rPr>
          <w:rFonts w:hint="default" w:ascii="Times New Roman" w:hAnsi="Times New Roman" w:eastAsia="CIDFont" w:cs="Times New Roman"/>
          <w:b/>
          <w:bCs/>
          <w:color w:val="000000"/>
          <w:kern w:val="0"/>
          <w:sz w:val="24"/>
          <w:szCs w:val="24"/>
          <w:lang w:val="en-US" w:eastAsia="zh-CN" w:bidi="ar"/>
        </w:rPr>
        <w:t xml:space="preserve">A processor performs arithmetic operations on signed 8-bit integers using 2’s </w:t>
      </w:r>
    </w:p>
    <w:p w14:paraId="1AC9AD64">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CIDFont" w:cs="Times New Roman"/>
          <w:b/>
          <w:bCs/>
          <w:color w:val="000000"/>
          <w:kern w:val="0"/>
          <w:sz w:val="24"/>
          <w:szCs w:val="24"/>
          <w:lang w:val="en-US" w:eastAsia="zh-CN" w:bidi="ar"/>
        </w:rPr>
        <w:t xml:space="preserve">complement representation. Consider two numbers: +45 and −23. Analyze in detail how </w:t>
      </w:r>
    </w:p>
    <w:p w14:paraId="6C872E4E">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CIDFont" w:cs="Times New Roman"/>
          <w:b/>
          <w:bCs/>
          <w:color w:val="000000"/>
          <w:kern w:val="0"/>
          <w:sz w:val="24"/>
          <w:szCs w:val="24"/>
          <w:lang w:val="en-US" w:eastAsia="zh-CN" w:bidi="ar"/>
        </w:rPr>
        <w:t xml:space="preserve">the system performs both addition and subtraction, including binary conversion, </w:t>
      </w:r>
    </w:p>
    <w:p w14:paraId="70B8AFB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CIDFont" w:cs="Times New Roman"/>
          <w:b/>
          <w:bCs/>
          <w:color w:val="000000"/>
          <w:kern w:val="0"/>
          <w:sz w:val="24"/>
          <w:szCs w:val="24"/>
          <w:lang w:val="en-US" w:eastAsia="zh-CN" w:bidi="ar"/>
        </w:rPr>
        <w:t xml:space="preserve">alignment of sign bits, and intermediate steps. Determine whether overflow occurs, and </w:t>
      </w:r>
    </w:p>
    <w:p w14:paraId="7078718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CIDFont" w:cs="Times New Roman"/>
          <w:b/>
          <w:bCs/>
          <w:color w:val="000000"/>
          <w:kern w:val="0"/>
          <w:sz w:val="24"/>
          <w:szCs w:val="24"/>
          <w:lang w:val="en-US" w:eastAsia="zh-CN" w:bidi="ar"/>
        </w:rPr>
        <w:t xml:space="preserve">explain how the processor detects overA processor uses 8-bit 2’s complement </w:t>
      </w:r>
    </w:p>
    <w:p w14:paraId="1B8F3157">
      <w:pPr>
        <w:keepNext w:val="0"/>
        <w:keepLines w:val="0"/>
        <w:widowControl/>
        <w:suppressLineNumbers w:val="0"/>
        <w:jc w:val="both"/>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representation. The given numbers are +45 and −23.</w:t>
      </w:r>
    </w:p>
    <w:p w14:paraId="647E0D33">
      <w:pPr>
        <w:pStyle w:val="2"/>
        <w:rPr>
          <w:rFonts w:hint="default" w:ascii="Times New Roman" w:hAnsi="Times New Roman" w:cs="Times New Roman"/>
        </w:rPr>
      </w:pPr>
      <w:r>
        <w:rPr>
          <w:rFonts w:hint="default" w:ascii="Times New Roman" w:hAnsi="Times New Roman" w:cs="Times New Roman"/>
        </w:rPr>
        <w:t xml:space="preserve"> SIGNED 8-BIT ARITHMETIC</w:t>
      </w:r>
    </w:p>
    <w:p w14:paraId="3AB149E4">
      <w:pPr>
        <w:pStyle w:val="2"/>
        <w:rPr>
          <w:rFonts w:hint="default" w:ascii="Times New Roman" w:hAnsi="Times New Roman" w:cs="Times New Roman"/>
        </w:rPr>
      </w:pPr>
      <w:r>
        <w:rPr>
          <w:rFonts w:hint="default" w:ascii="Times New Roman" w:hAnsi="Times New Roman" w:cs="Times New Roman"/>
        </w:rPr>
        <w:t>Problem Understanding</w:t>
      </w:r>
    </w:p>
    <w:p w14:paraId="185022EE">
      <w:pPr>
        <w:rPr>
          <w:rFonts w:hint="default" w:ascii="Times New Roman" w:hAnsi="Times New Roman" w:cs="Times New Roman"/>
        </w:rPr>
      </w:pPr>
      <w:r>
        <w:rPr>
          <w:rFonts w:hint="default" w:ascii="Times New Roman" w:hAnsi="Times New Roman" w:cs="Times New Roman"/>
        </w:rPr>
        <w:t>A processor performs arithmetic on signed 8-bit integers using 2’s complement representation. The two numbers are +45 and −23. The task is to perform both addition and subtraction, show binary conversion and sign handling, determine overflow, and explain how overflow is detected.</w:t>
      </w:r>
    </w:p>
    <w:p w14:paraId="69A11B17">
      <w:pPr>
        <w:pStyle w:val="3"/>
        <w:rPr>
          <w:rFonts w:hint="default" w:ascii="Times New Roman" w:hAnsi="Times New Roman" w:cs="Times New Roman"/>
        </w:rPr>
      </w:pPr>
      <w:r>
        <w:rPr>
          <w:rFonts w:hint="default" w:ascii="Times New Roman" w:hAnsi="Times New Roman" w:cs="Times New Roman"/>
        </w:rPr>
        <w:t>Range of 8-bit 2’s Complement</w:t>
      </w:r>
    </w:p>
    <w:p w14:paraId="6733B4D5">
      <w:pPr>
        <w:rPr>
          <w:rFonts w:hint="default" w:ascii="Times New Roman" w:hAnsi="Times New Roman" w:cs="Times New Roman"/>
        </w:rPr>
      </w:pPr>
      <w:r>
        <w:rPr>
          <w:rFonts w:hint="default" w:ascii="Times New Roman" w:hAnsi="Times New Roman" w:cs="Times New Roman"/>
        </w:rPr>
        <w:t>An 8-bit signed 2’s complement number can represent values from −2^7 to 2^7 − 1.</w:t>
      </w:r>
    </w:p>
    <w:p w14:paraId="3E56B309">
      <w:pPr>
        <w:jc w:val="center"/>
        <w:rPr>
          <w:rFonts w:hint="default" w:ascii="Times New Roman" w:hAnsi="Times New Roman" w:cs="Times New Roman"/>
        </w:rPr>
      </w:pPr>
      <w:r>
        <w:rPr>
          <w:rFonts w:hint="default" w:ascii="Times New Roman" w:hAnsi="Times New Roman" w:cs="Times New Roman"/>
          <w:sz w:val="21"/>
        </w:rPr>
        <w:t>Range = −128 to +127</w:t>
      </w:r>
    </w:p>
    <w:p w14:paraId="39B79713">
      <w:pPr>
        <w:pStyle w:val="3"/>
        <w:rPr>
          <w:rFonts w:hint="default" w:ascii="Times New Roman" w:hAnsi="Times New Roman" w:cs="Times New Roman"/>
        </w:rPr>
      </w:pPr>
      <w:r>
        <w:rPr>
          <w:rFonts w:hint="default" w:ascii="Times New Roman" w:hAnsi="Times New Roman" w:cs="Times New Roman"/>
        </w:rPr>
        <w:t>Representation of +45</w:t>
      </w:r>
    </w:p>
    <w:p w14:paraId="6E98FAB6">
      <w:pPr>
        <w:rPr>
          <w:rFonts w:hint="default" w:ascii="Times New Roman" w:hAnsi="Times New Roman" w:cs="Times New Roman"/>
        </w:rPr>
      </w:pPr>
      <w:r>
        <w:rPr>
          <w:rFonts w:hint="default" w:ascii="Times New Roman" w:hAnsi="Times New Roman" w:cs="Times New Roman"/>
        </w:rPr>
        <w:t>45 can be decomposed as 32 + 8 + 4 + 1. Therefore its 8-bit binary representation is:</w:t>
      </w:r>
    </w:p>
    <w:p w14:paraId="0F29AE64">
      <w:pPr>
        <w:jc w:val="center"/>
        <w:rPr>
          <w:rFonts w:hint="default" w:ascii="Times New Roman" w:hAnsi="Times New Roman" w:cs="Times New Roman"/>
        </w:rPr>
      </w:pPr>
      <w:r>
        <w:rPr>
          <w:rFonts w:hint="default" w:ascii="Times New Roman" w:hAnsi="Times New Roman" w:cs="Times New Roman"/>
          <w:sz w:val="21"/>
        </w:rPr>
        <w:t>45 = 00101101₂</w:t>
      </w:r>
    </w:p>
    <w:p w14:paraId="6780CB3B">
      <w:pPr>
        <w:pStyle w:val="3"/>
        <w:rPr>
          <w:rFonts w:hint="default" w:ascii="Times New Roman" w:hAnsi="Times New Roman" w:cs="Times New Roman"/>
        </w:rPr>
      </w:pPr>
      <w:r>
        <w:rPr>
          <w:rFonts w:hint="default" w:ascii="Times New Roman" w:hAnsi="Times New Roman" w:cs="Times New Roman"/>
        </w:rPr>
        <w:t>Representation of −23</w:t>
      </w:r>
    </w:p>
    <w:p w14:paraId="12533D3E">
      <w:pPr>
        <w:rPr>
          <w:rFonts w:hint="default" w:ascii="Times New Roman" w:hAnsi="Times New Roman" w:cs="Times New Roman"/>
        </w:rPr>
      </w:pPr>
      <w:r>
        <w:rPr>
          <w:rFonts w:hint="default" w:ascii="Times New Roman" w:hAnsi="Times New Roman" w:cs="Times New Roman"/>
        </w:rPr>
        <w:t>First represent +23:</w:t>
      </w:r>
    </w:p>
    <w:p w14:paraId="0885A1ED">
      <w:pPr>
        <w:jc w:val="center"/>
        <w:rPr>
          <w:rFonts w:hint="default" w:ascii="Times New Roman" w:hAnsi="Times New Roman" w:cs="Times New Roman"/>
        </w:rPr>
      </w:pPr>
      <w:r>
        <w:rPr>
          <w:rFonts w:hint="default" w:ascii="Times New Roman" w:hAnsi="Times New Roman" w:cs="Times New Roman"/>
          <w:sz w:val="21"/>
        </w:rPr>
        <w:t>23 = 00010111₂</w:t>
      </w:r>
    </w:p>
    <w:p w14:paraId="3C09309A">
      <w:pPr>
        <w:rPr>
          <w:rFonts w:hint="default" w:ascii="Times New Roman" w:hAnsi="Times New Roman" w:cs="Times New Roman"/>
        </w:rPr>
      </w:pPr>
      <w:r>
        <w:rPr>
          <w:rFonts w:hint="default" w:ascii="Times New Roman" w:hAnsi="Times New Roman" w:cs="Times New Roman"/>
        </w:rPr>
        <w:t>Take the 1’s complement:</w:t>
      </w:r>
    </w:p>
    <w:p w14:paraId="40B75EB8">
      <w:pPr>
        <w:jc w:val="center"/>
        <w:rPr>
          <w:rFonts w:hint="default" w:ascii="Times New Roman" w:hAnsi="Times New Roman" w:cs="Times New Roman"/>
        </w:rPr>
      </w:pPr>
      <w:r>
        <w:rPr>
          <w:rFonts w:hint="default" w:ascii="Times New Roman" w:hAnsi="Times New Roman" w:cs="Times New Roman"/>
          <w:sz w:val="21"/>
        </w:rPr>
        <w:t>00010111  →  11101000</w:t>
      </w:r>
    </w:p>
    <w:p w14:paraId="511B7937">
      <w:pPr>
        <w:rPr>
          <w:rFonts w:hint="default" w:ascii="Times New Roman" w:hAnsi="Times New Roman" w:cs="Times New Roman"/>
        </w:rPr>
      </w:pPr>
      <w:r>
        <w:rPr>
          <w:rFonts w:hint="default" w:ascii="Times New Roman" w:hAnsi="Times New Roman" w:cs="Times New Roman"/>
        </w:rPr>
        <w:t>Add 1 to obtain the 2’s complement:</w:t>
      </w:r>
    </w:p>
    <w:p w14:paraId="640C87AE">
      <w:pPr>
        <w:jc w:val="center"/>
        <w:rPr>
          <w:rFonts w:hint="default" w:ascii="Times New Roman" w:hAnsi="Times New Roman" w:cs="Times New Roman"/>
        </w:rPr>
      </w:pPr>
      <w:r>
        <w:rPr>
          <w:rFonts w:hint="default" w:ascii="Times New Roman" w:hAnsi="Times New Roman" w:cs="Times New Roman"/>
          <w:sz w:val="21"/>
        </w:rPr>
        <w:t xml:space="preserve">  11101000</w:t>
      </w:r>
      <w:r>
        <w:rPr>
          <w:rFonts w:hint="default" w:ascii="Times New Roman" w:hAnsi="Times New Roman" w:cs="Times New Roman"/>
          <w:sz w:val="21"/>
        </w:rPr>
        <w:br w:type="textWrapping"/>
      </w:r>
      <w:r>
        <w:rPr>
          <w:rFonts w:hint="default" w:ascii="Times New Roman" w:hAnsi="Times New Roman" w:cs="Times New Roman"/>
          <w:sz w:val="21"/>
        </w:rPr>
        <w:t>+ 00000001</w:t>
      </w:r>
      <w:r>
        <w:rPr>
          <w:rFonts w:hint="default" w:ascii="Times New Roman" w:hAnsi="Times New Roman" w:cs="Times New Roman"/>
          <w:sz w:val="21"/>
        </w:rPr>
        <w:br w:type="textWrapping"/>
      </w:r>
      <w:r>
        <w:rPr>
          <w:rFonts w:hint="default" w:ascii="Times New Roman" w:hAnsi="Times New Roman" w:cs="Times New Roman"/>
          <w:sz w:val="21"/>
        </w:rPr>
        <w:t>-----------</w:t>
      </w:r>
      <w:r>
        <w:rPr>
          <w:rFonts w:hint="default" w:ascii="Times New Roman" w:hAnsi="Times New Roman" w:cs="Times New Roman"/>
          <w:sz w:val="21"/>
        </w:rPr>
        <w:br w:type="textWrapping"/>
      </w:r>
      <w:r>
        <w:rPr>
          <w:rFonts w:hint="default" w:ascii="Times New Roman" w:hAnsi="Times New Roman" w:cs="Times New Roman"/>
          <w:sz w:val="21"/>
        </w:rPr>
        <w:t xml:space="preserve">  11101001</w:t>
      </w:r>
    </w:p>
    <w:p w14:paraId="6EC719B6">
      <w:pPr>
        <w:rPr>
          <w:rFonts w:hint="default" w:ascii="Times New Roman" w:hAnsi="Times New Roman" w:cs="Times New Roman"/>
        </w:rPr>
      </w:pPr>
      <w:r>
        <w:rPr>
          <w:rFonts w:hint="default" w:ascii="Times New Roman" w:hAnsi="Times New Roman" w:cs="Times New Roman"/>
        </w:rPr>
        <w:t>Therefore:</w:t>
      </w:r>
    </w:p>
    <w:p w14:paraId="3E46C105">
      <w:pPr>
        <w:jc w:val="center"/>
        <w:rPr>
          <w:rFonts w:hint="default" w:ascii="Times New Roman" w:hAnsi="Times New Roman" w:cs="Times New Roman"/>
        </w:rPr>
      </w:pPr>
      <w:r>
        <w:rPr>
          <w:rFonts w:hint="default" w:ascii="Times New Roman" w:hAnsi="Times New Roman" w:cs="Times New Roman"/>
          <w:sz w:val="21"/>
        </w:rPr>
        <w:t>−23 = 11101001₂</w:t>
      </w:r>
    </w:p>
    <w:p w14:paraId="409C8807">
      <w:pPr>
        <w:pStyle w:val="3"/>
        <w:rPr>
          <w:rFonts w:hint="default" w:ascii="Times New Roman" w:hAnsi="Times New Roman" w:cs="Times New Roman"/>
        </w:rPr>
      </w:pPr>
      <w:r>
        <w:rPr>
          <w:rFonts w:hint="default" w:ascii="Times New Roman" w:hAnsi="Times New Roman" w:cs="Times New Roman"/>
        </w:rPr>
        <w:t xml:space="preserve"> Addition: +45 + (−23)</w:t>
      </w:r>
    </w:p>
    <w:p w14:paraId="109BC387">
      <w:pPr>
        <w:jc w:val="center"/>
        <w:rPr>
          <w:rFonts w:hint="default" w:ascii="Times New Roman" w:hAnsi="Times New Roman" w:cs="Times New Roman"/>
        </w:rPr>
      </w:pPr>
      <w:r>
        <w:rPr>
          <w:rFonts w:hint="default" w:ascii="Times New Roman" w:hAnsi="Times New Roman" w:cs="Times New Roman"/>
          <w:sz w:val="21"/>
        </w:rPr>
        <w:t xml:space="preserve">  00101101   (+45)</w:t>
      </w:r>
      <w:r>
        <w:rPr>
          <w:rFonts w:hint="default" w:ascii="Times New Roman" w:hAnsi="Times New Roman" w:cs="Times New Roman"/>
          <w:sz w:val="21"/>
        </w:rPr>
        <w:br w:type="textWrapping"/>
      </w:r>
      <w:r>
        <w:rPr>
          <w:rFonts w:hint="default" w:ascii="Times New Roman" w:hAnsi="Times New Roman" w:cs="Times New Roman"/>
          <w:sz w:val="21"/>
        </w:rPr>
        <w:t>+ 11101001   (−23)</w:t>
      </w:r>
      <w:r>
        <w:rPr>
          <w:rFonts w:hint="default" w:ascii="Times New Roman" w:hAnsi="Times New Roman" w:cs="Times New Roman"/>
          <w:sz w:val="21"/>
        </w:rPr>
        <w:br w:type="textWrapping"/>
      </w:r>
      <w:r>
        <w:rPr>
          <w:rFonts w:hint="default" w:ascii="Times New Roman" w:hAnsi="Times New Roman" w:cs="Times New Roman"/>
          <w:sz w:val="21"/>
        </w:rPr>
        <w:t>------------</w:t>
      </w:r>
      <w:r>
        <w:rPr>
          <w:rFonts w:hint="default" w:ascii="Times New Roman" w:hAnsi="Times New Roman" w:cs="Times New Roman"/>
          <w:sz w:val="21"/>
        </w:rPr>
        <w:br w:type="textWrapping"/>
      </w:r>
      <w:r>
        <w:rPr>
          <w:rFonts w:hint="default" w:ascii="Times New Roman" w:hAnsi="Times New Roman" w:cs="Times New Roman"/>
          <w:sz w:val="21"/>
        </w:rPr>
        <w:t>1 00010110</w:t>
      </w:r>
    </w:p>
    <w:p w14:paraId="3461C79E">
      <w:pPr>
        <w:rPr>
          <w:rFonts w:hint="default" w:ascii="Times New Roman" w:hAnsi="Times New Roman" w:cs="Times New Roman"/>
        </w:rPr>
      </w:pPr>
      <w:r>
        <w:rPr>
          <w:rFonts w:hint="default" w:ascii="Times New Roman" w:hAnsi="Times New Roman" w:cs="Times New Roman"/>
        </w:rPr>
        <w:t>The carry beyond the eighth bit is discarded. The 8-bit result is:</w:t>
      </w:r>
    </w:p>
    <w:p w14:paraId="179E1B4F">
      <w:pPr>
        <w:jc w:val="center"/>
        <w:rPr>
          <w:rFonts w:hint="default" w:ascii="Times New Roman" w:hAnsi="Times New Roman" w:cs="Times New Roman"/>
        </w:rPr>
      </w:pPr>
      <w:r>
        <w:rPr>
          <w:rFonts w:hint="default" w:ascii="Times New Roman" w:hAnsi="Times New Roman" w:cs="Times New Roman"/>
          <w:sz w:val="21"/>
        </w:rPr>
        <w:t>00010110₂ = 22₁₀</w:t>
      </w:r>
    </w:p>
    <w:p w14:paraId="7AE59BFF">
      <w:pPr>
        <w:rPr>
          <w:rFonts w:hint="default" w:ascii="Times New Roman" w:hAnsi="Times New Roman" w:cs="Times New Roman"/>
        </w:rPr>
      </w:pPr>
      <w:r>
        <w:rPr>
          <w:rFonts w:hint="default" w:ascii="Times New Roman" w:hAnsi="Times New Roman" w:cs="Times New Roman"/>
        </w:rPr>
        <w:t>Therefore, 45 + (−23) = +22.</w:t>
      </w:r>
    </w:p>
    <w:p w14:paraId="6A64584C">
      <w:pPr>
        <w:pStyle w:val="3"/>
        <w:rPr>
          <w:rFonts w:hint="default" w:ascii="Times New Roman" w:hAnsi="Times New Roman" w:cs="Times New Roman"/>
        </w:rPr>
      </w:pPr>
      <w:r>
        <w:rPr>
          <w:rFonts w:hint="default" w:ascii="Times New Roman" w:hAnsi="Times New Roman" w:cs="Times New Roman"/>
        </w:rPr>
        <w:t>Sign-Bit Interpretation</w:t>
      </w:r>
    </w:p>
    <w:p w14:paraId="713A5F1E">
      <w:pPr>
        <w:rPr>
          <w:rFonts w:hint="default" w:ascii="Times New Roman" w:hAnsi="Times New Roman" w:cs="Times New Roman"/>
        </w:rPr>
      </w:pPr>
      <w:r>
        <w:rPr>
          <w:rFonts w:hint="default" w:ascii="Times New Roman" w:hAnsi="Times New Roman" w:cs="Times New Roman"/>
        </w:rPr>
        <w:t>The most significant bit (MSB) of 00010110 is 0, so the result is positive. This agrees with the decimal calculation 45 − 23 = 22.</w:t>
      </w:r>
    </w:p>
    <w:p w14:paraId="74389EFB">
      <w:pPr>
        <w:pStyle w:val="2"/>
        <w:rPr>
          <w:rFonts w:hint="default" w:ascii="Times New Roman" w:hAnsi="Times New Roman" w:cs="Times New Roman"/>
        </w:rPr>
      </w:pPr>
      <w:r>
        <w:rPr>
          <w:rFonts w:hint="default" w:ascii="Times New Roman" w:hAnsi="Times New Roman" w:cs="Times New Roman"/>
        </w:rPr>
        <w:t>Subtraction: +45 − (−23)</w:t>
      </w:r>
    </w:p>
    <w:p w14:paraId="35780F83">
      <w:pPr>
        <w:rPr>
          <w:rFonts w:hint="default" w:ascii="Times New Roman" w:hAnsi="Times New Roman" w:cs="Times New Roman"/>
        </w:rPr>
      </w:pPr>
      <w:r>
        <w:rPr>
          <w:rFonts w:hint="default" w:ascii="Times New Roman" w:hAnsi="Times New Roman" w:cs="Times New Roman"/>
        </w:rPr>
        <w:t>In 2’s complement arithmetic, subtraction is performed by adding the 2’s complement of the subtrahend. The subtrahend is −23, whose 2’s complement is +23.</w:t>
      </w:r>
    </w:p>
    <w:p w14:paraId="77F13AB4">
      <w:pPr>
        <w:jc w:val="center"/>
        <w:rPr>
          <w:rFonts w:hint="default" w:ascii="Times New Roman" w:hAnsi="Times New Roman" w:cs="Times New Roman"/>
        </w:rPr>
      </w:pPr>
      <w:r>
        <w:rPr>
          <w:rFonts w:hint="default" w:ascii="Times New Roman" w:hAnsi="Times New Roman" w:cs="Times New Roman"/>
          <w:sz w:val="21"/>
        </w:rPr>
        <w:t>−23 = 11101001</w:t>
      </w:r>
    </w:p>
    <w:p w14:paraId="35C551D5">
      <w:pPr>
        <w:jc w:val="center"/>
        <w:rPr>
          <w:rFonts w:hint="default" w:ascii="Times New Roman" w:hAnsi="Times New Roman" w:cs="Times New Roman"/>
        </w:rPr>
      </w:pPr>
      <w:r>
        <w:rPr>
          <w:rFonts w:hint="default" w:ascii="Times New Roman" w:hAnsi="Times New Roman" w:cs="Times New Roman"/>
          <w:sz w:val="21"/>
        </w:rPr>
        <w:t>1’s complement of 11101001 = 00010110</w:t>
      </w:r>
      <w:r>
        <w:rPr>
          <w:rFonts w:hint="default" w:ascii="Times New Roman" w:hAnsi="Times New Roman" w:cs="Times New Roman"/>
          <w:sz w:val="21"/>
        </w:rPr>
        <w:br w:type="textWrapping"/>
      </w:r>
      <w:r>
        <w:rPr>
          <w:rFonts w:hint="default" w:ascii="Times New Roman" w:hAnsi="Times New Roman" w:cs="Times New Roman"/>
          <w:sz w:val="21"/>
        </w:rPr>
        <w:t>Add 1                       = 00010111</w:t>
      </w:r>
    </w:p>
    <w:p w14:paraId="5795E877">
      <w:pPr>
        <w:rPr>
          <w:rFonts w:hint="default" w:ascii="Times New Roman" w:hAnsi="Times New Roman" w:cs="Times New Roman"/>
        </w:rPr>
      </w:pPr>
      <w:r>
        <w:rPr>
          <w:rFonts w:hint="default" w:ascii="Times New Roman" w:hAnsi="Times New Roman" w:cs="Times New Roman"/>
        </w:rPr>
        <w:t>Thus the processor performs:</w:t>
      </w:r>
    </w:p>
    <w:p w14:paraId="6985945E">
      <w:pPr>
        <w:jc w:val="center"/>
        <w:rPr>
          <w:rFonts w:hint="default" w:ascii="Times New Roman" w:hAnsi="Times New Roman" w:cs="Times New Roman"/>
        </w:rPr>
      </w:pPr>
      <w:r>
        <w:rPr>
          <w:rFonts w:hint="default" w:ascii="Times New Roman" w:hAnsi="Times New Roman" w:cs="Times New Roman"/>
          <w:sz w:val="21"/>
        </w:rPr>
        <w:t>45 − (−23) = 45 + 23</w:t>
      </w:r>
    </w:p>
    <w:p w14:paraId="4CDCB9DC">
      <w:pPr>
        <w:jc w:val="center"/>
        <w:rPr>
          <w:rFonts w:hint="default" w:ascii="Times New Roman" w:hAnsi="Times New Roman" w:cs="Times New Roman"/>
        </w:rPr>
      </w:pPr>
      <w:r>
        <w:rPr>
          <w:rFonts w:hint="default" w:ascii="Times New Roman" w:hAnsi="Times New Roman" w:cs="Times New Roman"/>
          <w:sz w:val="21"/>
        </w:rPr>
        <w:t xml:space="preserve">  00101101   (+45)</w:t>
      </w:r>
      <w:r>
        <w:rPr>
          <w:rFonts w:hint="default" w:ascii="Times New Roman" w:hAnsi="Times New Roman" w:cs="Times New Roman"/>
          <w:sz w:val="21"/>
        </w:rPr>
        <w:br w:type="textWrapping"/>
      </w:r>
      <w:r>
        <w:rPr>
          <w:rFonts w:hint="default" w:ascii="Times New Roman" w:hAnsi="Times New Roman" w:cs="Times New Roman"/>
          <w:sz w:val="21"/>
        </w:rPr>
        <w:t>+ 00010111   (+23)</w:t>
      </w:r>
      <w:r>
        <w:rPr>
          <w:rFonts w:hint="default" w:ascii="Times New Roman" w:hAnsi="Times New Roman" w:cs="Times New Roman"/>
          <w:sz w:val="21"/>
        </w:rPr>
        <w:br w:type="textWrapping"/>
      </w:r>
      <w:r>
        <w:rPr>
          <w:rFonts w:hint="default" w:ascii="Times New Roman" w:hAnsi="Times New Roman" w:cs="Times New Roman"/>
          <w:sz w:val="21"/>
        </w:rPr>
        <w:t>------------</w:t>
      </w:r>
      <w:r>
        <w:rPr>
          <w:rFonts w:hint="default" w:ascii="Times New Roman" w:hAnsi="Times New Roman" w:cs="Times New Roman"/>
          <w:sz w:val="21"/>
        </w:rPr>
        <w:br w:type="textWrapping"/>
      </w:r>
      <w:r>
        <w:rPr>
          <w:rFonts w:hint="default" w:ascii="Times New Roman" w:hAnsi="Times New Roman" w:cs="Times New Roman"/>
          <w:sz w:val="21"/>
        </w:rPr>
        <w:t xml:space="preserve">  01000100</w:t>
      </w:r>
    </w:p>
    <w:p w14:paraId="16F3B760">
      <w:pPr>
        <w:rPr>
          <w:rFonts w:hint="default" w:ascii="Times New Roman" w:hAnsi="Times New Roman" w:cs="Times New Roman"/>
        </w:rPr>
      </w:pPr>
      <w:r>
        <w:rPr>
          <w:rFonts w:hint="default" w:ascii="Times New Roman" w:hAnsi="Times New Roman" w:cs="Times New Roman"/>
        </w:rPr>
        <w:t>The result is:</w:t>
      </w:r>
    </w:p>
    <w:p w14:paraId="681C7136">
      <w:pPr>
        <w:jc w:val="center"/>
        <w:rPr>
          <w:rFonts w:hint="default" w:ascii="Times New Roman" w:hAnsi="Times New Roman" w:cs="Times New Roman"/>
        </w:rPr>
      </w:pPr>
      <w:r>
        <w:rPr>
          <w:rFonts w:hint="default" w:ascii="Times New Roman" w:hAnsi="Times New Roman" w:cs="Times New Roman"/>
          <w:sz w:val="21"/>
        </w:rPr>
        <w:t>01000100₂ = 68₁₀</w:t>
      </w:r>
    </w:p>
    <w:p w14:paraId="5C2BE663">
      <w:pPr>
        <w:pStyle w:val="2"/>
        <w:rPr>
          <w:rFonts w:hint="default" w:ascii="Times New Roman" w:hAnsi="Times New Roman" w:cs="Times New Roman"/>
        </w:rPr>
      </w:pPr>
      <w:r>
        <w:rPr>
          <w:rFonts w:hint="default" w:ascii="Times New Roman" w:hAnsi="Times New Roman" w:cs="Times New Roman"/>
        </w:rPr>
        <w:t xml:space="preserve"> Overflow Analysis</w:t>
      </w:r>
    </w:p>
    <w:p w14:paraId="44B75D9F">
      <w:pPr>
        <w:rPr>
          <w:rFonts w:hint="default" w:ascii="Times New Roman" w:hAnsi="Times New Roman" w:cs="Times New Roman"/>
        </w:rPr>
      </w:pPr>
      <w:r>
        <w:rPr>
          <w:rFonts w:hint="default" w:ascii="Times New Roman" w:hAnsi="Times New Roman" w:cs="Times New Roman"/>
        </w:rPr>
        <w:t>The signed 8-bit range is −128 to +127. Both +22 and +68 are within this range, so neither operation produces overflow.</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5B1A5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84" w:type="dxa"/>
            <w:vAlign w:val="center"/>
          </w:tcPr>
          <w:p w14:paraId="3D7A7088">
            <w:pPr>
              <w:rPr>
                <w:rFonts w:hint="default" w:ascii="Times New Roman" w:hAnsi="Times New Roman" w:cs="Times New Roman"/>
              </w:rPr>
            </w:pPr>
            <w:r>
              <w:rPr>
                <w:rFonts w:hint="default" w:ascii="Times New Roman" w:hAnsi="Times New Roman" w:cs="Times New Roman"/>
                <w:sz w:val="19"/>
              </w:rPr>
              <w:t>Operation</w:t>
            </w:r>
          </w:p>
        </w:tc>
        <w:tc>
          <w:tcPr>
            <w:tcW w:w="2484" w:type="dxa"/>
            <w:vAlign w:val="center"/>
          </w:tcPr>
          <w:p w14:paraId="1FAD953D">
            <w:pPr>
              <w:rPr>
                <w:rFonts w:hint="default" w:ascii="Times New Roman" w:hAnsi="Times New Roman" w:cs="Times New Roman"/>
              </w:rPr>
            </w:pPr>
            <w:r>
              <w:rPr>
                <w:rFonts w:hint="default" w:ascii="Times New Roman" w:hAnsi="Times New Roman" w:cs="Times New Roman"/>
                <w:sz w:val="19"/>
              </w:rPr>
              <w:t>Operands</w:t>
            </w:r>
          </w:p>
        </w:tc>
        <w:tc>
          <w:tcPr>
            <w:tcW w:w="2484" w:type="dxa"/>
            <w:vAlign w:val="center"/>
          </w:tcPr>
          <w:p w14:paraId="3BE3F144">
            <w:pPr>
              <w:rPr>
                <w:rFonts w:hint="default" w:ascii="Times New Roman" w:hAnsi="Times New Roman" w:cs="Times New Roman"/>
              </w:rPr>
            </w:pPr>
            <w:r>
              <w:rPr>
                <w:rFonts w:hint="default" w:ascii="Times New Roman" w:hAnsi="Times New Roman" w:cs="Times New Roman"/>
                <w:sz w:val="19"/>
              </w:rPr>
              <w:t>Result</w:t>
            </w:r>
          </w:p>
        </w:tc>
        <w:tc>
          <w:tcPr>
            <w:tcW w:w="2484" w:type="dxa"/>
            <w:vAlign w:val="center"/>
          </w:tcPr>
          <w:p w14:paraId="46EE5635">
            <w:pPr>
              <w:rPr>
                <w:rFonts w:hint="default" w:ascii="Times New Roman" w:hAnsi="Times New Roman" w:cs="Times New Roman"/>
              </w:rPr>
            </w:pPr>
            <w:r>
              <w:rPr>
                <w:rFonts w:hint="default" w:ascii="Times New Roman" w:hAnsi="Times New Roman" w:cs="Times New Roman"/>
                <w:sz w:val="19"/>
              </w:rPr>
              <w:t>Overflow?</w:t>
            </w:r>
          </w:p>
        </w:tc>
      </w:tr>
      <w:tr w14:paraId="3844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49BE2DC">
            <w:pPr>
              <w:rPr>
                <w:rFonts w:hint="default" w:ascii="Times New Roman" w:hAnsi="Times New Roman" w:cs="Times New Roman"/>
              </w:rPr>
            </w:pPr>
            <w:r>
              <w:rPr>
                <w:rFonts w:hint="default" w:ascii="Times New Roman" w:hAnsi="Times New Roman" w:cs="Times New Roman"/>
                <w:sz w:val="19"/>
              </w:rPr>
              <w:t>Addition</w:t>
            </w:r>
          </w:p>
        </w:tc>
        <w:tc>
          <w:tcPr>
            <w:tcW w:w="2484" w:type="dxa"/>
            <w:vAlign w:val="center"/>
          </w:tcPr>
          <w:p w14:paraId="3B2B0F23">
            <w:pPr>
              <w:rPr>
                <w:rFonts w:hint="default" w:ascii="Times New Roman" w:hAnsi="Times New Roman" w:cs="Times New Roman"/>
              </w:rPr>
            </w:pPr>
            <w:r>
              <w:rPr>
                <w:rFonts w:hint="default" w:ascii="Times New Roman" w:hAnsi="Times New Roman" w:cs="Times New Roman"/>
                <w:sz w:val="19"/>
              </w:rPr>
              <w:t>+45 + (−23)</w:t>
            </w:r>
          </w:p>
        </w:tc>
        <w:tc>
          <w:tcPr>
            <w:tcW w:w="2484" w:type="dxa"/>
            <w:vAlign w:val="center"/>
          </w:tcPr>
          <w:p w14:paraId="172ADC49">
            <w:pPr>
              <w:rPr>
                <w:rFonts w:hint="default" w:ascii="Times New Roman" w:hAnsi="Times New Roman" w:cs="Times New Roman"/>
              </w:rPr>
            </w:pPr>
            <w:r>
              <w:rPr>
                <w:rFonts w:hint="default" w:ascii="Times New Roman" w:hAnsi="Times New Roman" w:cs="Times New Roman"/>
                <w:sz w:val="19"/>
              </w:rPr>
              <w:t>+22</w:t>
            </w:r>
          </w:p>
        </w:tc>
        <w:tc>
          <w:tcPr>
            <w:tcW w:w="2484" w:type="dxa"/>
            <w:vAlign w:val="center"/>
          </w:tcPr>
          <w:p w14:paraId="4F0D8ED7">
            <w:pPr>
              <w:rPr>
                <w:rFonts w:hint="default" w:ascii="Times New Roman" w:hAnsi="Times New Roman" w:cs="Times New Roman"/>
              </w:rPr>
            </w:pPr>
            <w:r>
              <w:rPr>
                <w:rFonts w:hint="default" w:ascii="Times New Roman" w:hAnsi="Times New Roman" w:cs="Times New Roman"/>
                <w:sz w:val="19"/>
              </w:rPr>
              <w:t>No</w:t>
            </w:r>
          </w:p>
        </w:tc>
      </w:tr>
      <w:tr w14:paraId="659E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65E65B0">
            <w:pPr>
              <w:rPr>
                <w:rFonts w:hint="default" w:ascii="Times New Roman" w:hAnsi="Times New Roman" w:cs="Times New Roman"/>
              </w:rPr>
            </w:pPr>
            <w:r>
              <w:rPr>
                <w:rFonts w:hint="default" w:ascii="Times New Roman" w:hAnsi="Times New Roman" w:cs="Times New Roman"/>
                <w:sz w:val="19"/>
              </w:rPr>
              <w:t>Subtraction</w:t>
            </w:r>
          </w:p>
        </w:tc>
        <w:tc>
          <w:tcPr>
            <w:tcW w:w="2484" w:type="dxa"/>
            <w:vAlign w:val="center"/>
          </w:tcPr>
          <w:p w14:paraId="3F6A0363">
            <w:pPr>
              <w:rPr>
                <w:rFonts w:hint="default" w:ascii="Times New Roman" w:hAnsi="Times New Roman" w:cs="Times New Roman"/>
              </w:rPr>
            </w:pPr>
            <w:r>
              <w:rPr>
                <w:rFonts w:hint="default" w:ascii="Times New Roman" w:hAnsi="Times New Roman" w:cs="Times New Roman"/>
                <w:sz w:val="19"/>
              </w:rPr>
              <w:t>+45 − (−23)</w:t>
            </w:r>
          </w:p>
        </w:tc>
        <w:tc>
          <w:tcPr>
            <w:tcW w:w="2484" w:type="dxa"/>
            <w:vAlign w:val="center"/>
          </w:tcPr>
          <w:p w14:paraId="0E78436C">
            <w:pPr>
              <w:rPr>
                <w:rFonts w:hint="default" w:ascii="Times New Roman" w:hAnsi="Times New Roman" w:cs="Times New Roman"/>
              </w:rPr>
            </w:pPr>
            <w:r>
              <w:rPr>
                <w:rFonts w:hint="default" w:ascii="Times New Roman" w:hAnsi="Times New Roman" w:cs="Times New Roman"/>
                <w:sz w:val="19"/>
              </w:rPr>
              <w:t>+68</w:t>
            </w:r>
          </w:p>
        </w:tc>
        <w:tc>
          <w:tcPr>
            <w:tcW w:w="2484" w:type="dxa"/>
            <w:vAlign w:val="center"/>
          </w:tcPr>
          <w:p w14:paraId="4C4EEA8F">
            <w:pPr>
              <w:rPr>
                <w:rFonts w:hint="default" w:ascii="Times New Roman" w:hAnsi="Times New Roman" w:cs="Times New Roman"/>
              </w:rPr>
            </w:pPr>
            <w:r>
              <w:rPr>
                <w:rFonts w:hint="default" w:ascii="Times New Roman" w:hAnsi="Times New Roman" w:cs="Times New Roman"/>
                <w:sz w:val="19"/>
              </w:rPr>
              <w:t>No</w:t>
            </w:r>
          </w:p>
        </w:tc>
      </w:tr>
    </w:tbl>
    <w:p w14:paraId="3A1410B4">
      <w:pPr>
        <w:pStyle w:val="3"/>
        <w:rPr>
          <w:rFonts w:hint="default" w:ascii="Times New Roman" w:hAnsi="Times New Roman" w:cs="Times New Roman"/>
        </w:rPr>
      </w:pPr>
      <w:r>
        <w:rPr>
          <w:rFonts w:hint="default" w:ascii="Times New Roman" w:hAnsi="Times New Roman" w:cs="Times New Roman"/>
        </w:rPr>
        <w:t>How the Processor Detects Overflow</w:t>
      </w:r>
    </w:p>
    <w:p w14:paraId="5E464E81">
      <w:pPr>
        <w:rPr>
          <w:rFonts w:hint="default" w:ascii="Times New Roman" w:hAnsi="Times New Roman" w:cs="Times New Roman"/>
        </w:rPr>
      </w:pPr>
      <w:r>
        <w:rPr>
          <w:rFonts w:hint="default" w:ascii="Times New Roman" w:hAnsi="Times New Roman" w:cs="Times New Roman"/>
        </w:rPr>
        <w:t>For signed 2’s complement addition, overflow occurs when two operands have the same sign but the result has the opposite sign. An equivalent hardware test is to compare the carry into the sign bit with the carry out of the sign bit. If they differ, signed overflow has occurred.</w:t>
      </w:r>
    </w:p>
    <w:p w14:paraId="3BC9C947">
      <w:pPr>
        <w:pStyle w:val="24"/>
        <w:rPr>
          <w:rFonts w:hint="default" w:ascii="Times New Roman" w:hAnsi="Times New Roman" w:cs="Times New Roman"/>
        </w:rPr>
      </w:pPr>
      <w:r>
        <w:rPr>
          <w:rFonts w:hint="default" w:ascii="Times New Roman" w:hAnsi="Times New Roman" w:cs="Times New Roman"/>
        </w:rPr>
        <w:t>Adding two positive numbers and obtaining a negative result indicates overflow.</w:t>
      </w:r>
    </w:p>
    <w:p w14:paraId="27C66199">
      <w:pPr>
        <w:pStyle w:val="24"/>
        <w:rPr>
          <w:rFonts w:hint="default" w:ascii="Times New Roman" w:hAnsi="Times New Roman" w:cs="Times New Roman"/>
        </w:rPr>
      </w:pPr>
      <w:r>
        <w:rPr>
          <w:rFonts w:hint="default" w:ascii="Times New Roman" w:hAnsi="Times New Roman" w:cs="Times New Roman"/>
        </w:rPr>
        <w:t>Adding two negative numbers and obtaining a positive result indicates overflow.</w:t>
      </w:r>
    </w:p>
    <w:p w14:paraId="5BC53826">
      <w:pPr>
        <w:pStyle w:val="24"/>
        <w:rPr>
          <w:rFonts w:hint="default" w:ascii="Times New Roman" w:hAnsi="Times New Roman" w:cs="Times New Roman"/>
        </w:rPr>
      </w:pPr>
      <w:r>
        <w:rPr>
          <w:rFonts w:hint="default" w:ascii="Times New Roman" w:hAnsi="Times New Roman" w:cs="Times New Roman"/>
        </w:rPr>
        <w:t>Adding numbers with different signs cannot cause signed overflow.</w:t>
      </w:r>
    </w:p>
    <w:p w14:paraId="780D43B1">
      <w:pPr>
        <w:pStyle w:val="24"/>
        <w:rPr>
          <w:rFonts w:hint="default" w:ascii="Times New Roman" w:hAnsi="Times New Roman" w:cs="Times New Roman"/>
        </w:rPr>
      </w:pPr>
      <w:r>
        <w:rPr>
          <w:rFonts w:hint="default" w:ascii="Times New Roman" w:hAnsi="Times New Roman" w:cs="Times New Roman"/>
        </w:rPr>
        <w:t>For +45 + (+23), both operands are positive and the result +68 remains positive, so there is no overflow.</w:t>
      </w:r>
    </w:p>
    <w:p w14:paraId="58DEB43A">
      <w:pPr>
        <w:pStyle w:val="24"/>
        <w:rPr>
          <w:rFonts w:hint="default" w:ascii="Times New Roman" w:hAnsi="Times New Roman" w:cs="Times New Roman"/>
        </w:rPr>
      </w:pPr>
      <w:r>
        <w:rPr>
          <w:rFonts w:hint="default" w:ascii="Times New Roman" w:hAnsi="Times New Roman" w:cs="Times New Roman"/>
        </w:rPr>
        <w:t>For +45 + (−23), the signs differ, so there is no signed overflow.</w:t>
      </w:r>
    </w:p>
    <w:p w14:paraId="4176C7EE">
      <w:pPr>
        <w:pStyle w:val="3"/>
        <w:rPr>
          <w:rFonts w:hint="default" w:ascii="Times New Roman" w:hAnsi="Times New Roman" w:cs="Times New Roman"/>
        </w:rPr>
      </w:pPr>
      <w:r>
        <w:rPr>
          <w:rFonts w:hint="default" w:ascii="Times New Roman" w:hAnsi="Times New Roman" w:cs="Times New Roman"/>
        </w:rPr>
        <w:t>Final Answer</w:t>
      </w:r>
    </w:p>
    <w:p w14:paraId="1B16BDF0">
      <w:pPr>
        <w:jc w:val="center"/>
        <w:rPr>
          <w:rFonts w:hint="default" w:ascii="Times New Roman" w:hAnsi="Times New Roman" w:cs="Times New Roman"/>
        </w:rPr>
      </w:pPr>
      <w:r>
        <w:rPr>
          <w:rFonts w:hint="default" w:ascii="Times New Roman" w:hAnsi="Times New Roman" w:cs="Times New Roman"/>
          <w:sz w:val="21"/>
        </w:rPr>
        <w:t>45 + (−23) = +22</w:t>
      </w:r>
      <w:r>
        <w:rPr>
          <w:rFonts w:hint="default" w:ascii="Times New Roman" w:hAnsi="Times New Roman" w:cs="Times New Roman"/>
          <w:sz w:val="21"/>
        </w:rPr>
        <w:br w:type="textWrapping"/>
      </w:r>
      <w:r>
        <w:rPr>
          <w:rFonts w:hint="default" w:ascii="Times New Roman" w:hAnsi="Times New Roman" w:cs="Times New Roman"/>
          <w:sz w:val="21"/>
        </w:rPr>
        <w:t>45 − (−23) = +68</w:t>
      </w:r>
      <w:r>
        <w:rPr>
          <w:rFonts w:hint="default" w:ascii="Times New Roman" w:hAnsi="Times New Roman" w:cs="Times New Roman"/>
          <w:sz w:val="21"/>
        </w:rPr>
        <w:br w:type="textWrapping"/>
      </w:r>
      <w:r>
        <w:rPr>
          <w:rFonts w:hint="default" w:ascii="Times New Roman" w:hAnsi="Times New Roman" w:cs="Times New Roman"/>
          <w:sz w:val="21"/>
        </w:rPr>
        <w:t>Overflow = None</w:t>
      </w:r>
    </w:p>
    <w:p w14:paraId="42048E6C">
      <w:pPr>
        <w:rPr>
          <w:rFonts w:hint="default" w:ascii="Times New Roman" w:hAnsi="Times New Roman" w:cs="Times New Roman"/>
        </w:rPr>
      </w:pPr>
      <w:r>
        <w:rPr>
          <w:rFonts w:hint="default" w:ascii="Times New Roman" w:hAnsi="Times New Roman" w:cs="Times New Roman"/>
        </w:rPr>
        <w:br w:type="page"/>
      </w:r>
    </w:p>
    <w:p w14:paraId="13417C21">
      <w:pPr>
        <w:pStyle w:val="2"/>
        <w:rPr>
          <w:rFonts w:hint="default" w:ascii="Times New Roman" w:hAnsi="Times New Roman" w:cs="Times New Roman"/>
        </w:rPr>
      </w:pPr>
    </w:p>
    <w:p w14:paraId="652E8A52">
      <w:pPr>
        <w:keepNext w:val="0"/>
        <w:keepLines w:val="0"/>
        <w:widowControl/>
        <w:suppressLineNumbers w:val="0"/>
        <w:jc w:val="both"/>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IN" w:eastAsia="zh-CN" w:bidi="ar"/>
        </w:rPr>
        <w:t>2.</w:t>
      </w:r>
      <w:r>
        <w:rPr>
          <w:rFonts w:hint="default" w:ascii="Times New Roman" w:hAnsi="Times New Roman" w:eastAsia="CIDFont" w:cs="Times New Roman"/>
          <w:b/>
          <w:bCs/>
          <w:color w:val="000000"/>
          <w:kern w:val="0"/>
          <w:sz w:val="24"/>
          <w:szCs w:val="24"/>
          <w:lang w:val="en-US" w:eastAsia="zh-CN" w:bidi="ar"/>
        </w:rPr>
        <w:t>A high-performance computing system replaces a ripple carry adder with a 4-bit carry</w:t>
      </w:r>
    </w:p>
    <w:p w14:paraId="26686F12">
      <w:pPr>
        <w:keepNext w:val="0"/>
        <w:keepLines w:val="0"/>
        <w:widowControl/>
        <w:suppressLineNumbers w:val="0"/>
        <w:jc w:val="both"/>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look-ahead adder (CLA) to reduce computation delay. Given two binary inputs, analyze</w:t>
      </w:r>
    </w:p>
    <w:p w14:paraId="6B193F54">
      <w:pPr>
        <w:keepNext w:val="0"/>
        <w:keepLines w:val="0"/>
        <w:widowControl/>
        <w:suppressLineNumbers w:val="0"/>
        <w:jc w:val="both"/>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how generate and propagate signals are formed and how carries are computed in</w:t>
      </w:r>
    </w:p>
    <w:p w14:paraId="014ADE2B">
      <w:pPr>
        <w:keepNext w:val="0"/>
        <w:keepLines w:val="0"/>
        <w:widowControl/>
        <w:suppressLineNumbers w:val="0"/>
        <w:jc w:val="both"/>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advance. Compare the time delay of CLA with ripple carry addition and justify, with</w:t>
      </w:r>
    </w:p>
    <w:p w14:paraId="7E611768">
      <w:pPr>
        <w:keepNext w:val="0"/>
        <w:keepLines w:val="0"/>
        <w:widowControl/>
        <w:suppressLineNumbers w:val="0"/>
        <w:jc w:val="both"/>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reasoning, why CLA improves speed in modern processors.</w:t>
      </w:r>
    </w:p>
    <w:p w14:paraId="4D623818">
      <w:pPr>
        <w:pStyle w:val="2"/>
        <w:rPr>
          <w:rFonts w:hint="default" w:ascii="Times New Roman" w:hAnsi="Times New Roman" w:cs="Times New Roman"/>
        </w:rPr>
      </w:pPr>
      <w:r>
        <w:rPr>
          <w:rFonts w:hint="default" w:ascii="Times New Roman" w:hAnsi="Times New Roman" w:cs="Times New Roman"/>
          <w:lang w:val="en-IN"/>
        </w:rPr>
        <w:t>p</w:t>
      </w:r>
      <w:r>
        <w:rPr>
          <w:rFonts w:hint="default" w:ascii="Times New Roman" w:hAnsi="Times New Roman" w:cs="Times New Roman"/>
        </w:rPr>
        <w:t>roblem Understanding</w:t>
      </w:r>
    </w:p>
    <w:p w14:paraId="19A1ED56">
      <w:pPr>
        <w:rPr>
          <w:rFonts w:hint="default" w:ascii="Times New Roman" w:hAnsi="Times New Roman" w:cs="Times New Roman"/>
        </w:rPr>
      </w:pPr>
      <w:r>
        <w:rPr>
          <w:rFonts w:hint="default" w:ascii="Times New Roman" w:hAnsi="Times New Roman" w:cs="Times New Roman"/>
        </w:rPr>
        <w:t>A high-performance system replaces a ripple carry adder with a 4-bit Carry Look-Ahead Adder (CLA). The objective is to explain how generate and propagate signals are formed, how carries are calculated in advance, and why CLA is faster.</w:t>
      </w:r>
    </w:p>
    <w:p w14:paraId="78196593">
      <w:pPr>
        <w:pStyle w:val="3"/>
        <w:rPr>
          <w:rFonts w:hint="default" w:ascii="Times New Roman" w:hAnsi="Times New Roman" w:cs="Times New Roman"/>
        </w:rPr>
      </w:pPr>
      <w:r>
        <w:rPr>
          <w:rFonts w:hint="default" w:ascii="Times New Roman" w:hAnsi="Times New Roman" w:cs="Times New Roman"/>
        </w:rPr>
        <w:t xml:space="preserve"> Generate Signal</w:t>
      </w:r>
    </w:p>
    <w:p w14:paraId="5E774A1D">
      <w:pPr>
        <w:rPr>
          <w:rFonts w:hint="default" w:ascii="Times New Roman" w:hAnsi="Times New Roman" w:cs="Times New Roman"/>
        </w:rPr>
      </w:pPr>
      <w:r>
        <w:rPr>
          <w:rFonts w:hint="default" w:ascii="Times New Roman" w:hAnsi="Times New Roman" w:cs="Times New Roman"/>
        </w:rPr>
        <w:t>For bit i, a carry is generated when both input bits are 1.</w:t>
      </w:r>
    </w:p>
    <w:p w14:paraId="78DF3CEA">
      <w:pPr>
        <w:jc w:val="center"/>
        <w:rPr>
          <w:rFonts w:hint="default" w:ascii="Times New Roman" w:hAnsi="Times New Roman" w:cs="Times New Roman"/>
        </w:rPr>
      </w:pPr>
      <w:r>
        <w:rPr>
          <w:rFonts w:hint="default" w:ascii="Times New Roman" w:hAnsi="Times New Roman" w:cs="Times New Roman"/>
          <w:sz w:val="21"/>
        </w:rPr>
        <w:t>Gi = Ai · Bi</w:t>
      </w:r>
    </w:p>
    <w:p w14:paraId="52CB754D">
      <w:pPr>
        <w:rPr>
          <w:rFonts w:hint="default" w:ascii="Times New Roman" w:hAnsi="Times New Roman" w:cs="Times New Roman"/>
        </w:rPr>
      </w:pPr>
      <w:r>
        <w:rPr>
          <w:rFonts w:hint="default" w:ascii="Times New Roman" w:hAnsi="Times New Roman" w:cs="Times New Roman"/>
        </w:rPr>
        <w:t>For example, if Ai = 1 and Bi = 1, then Gi = 1.</w:t>
      </w:r>
    </w:p>
    <w:p w14:paraId="13802F2C">
      <w:pPr>
        <w:pStyle w:val="3"/>
        <w:rPr>
          <w:rFonts w:hint="default" w:ascii="Times New Roman" w:hAnsi="Times New Roman" w:cs="Times New Roman"/>
        </w:rPr>
      </w:pPr>
      <w:r>
        <w:rPr>
          <w:rFonts w:hint="default" w:ascii="Times New Roman" w:hAnsi="Times New Roman" w:cs="Times New Roman"/>
        </w:rPr>
        <w:t xml:space="preserve"> Propagate Signal</w:t>
      </w:r>
    </w:p>
    <w:p w14:paraId="3146B978">
      <w:pPr>
        <w:rPr>
          <w:rFonts w:hint="default" w:ascii="Times New Roman" w:hAnsi="Times New Roman" w:cs="Times New Roman"/>
        </w:rPr>
      </w:pPr>
      <w:r>
        <w:rPr>
          <w:rFonts w:hint="default" w:ascii="Times New Roman" w:hAnsi="Times New Roman" w:cs="Times New Roman"/>
        </w:rPr>
        <w:t>A carry is propagated through a bit position when the input combination allows an incoming carry to affect the next stage. A common CLA definition is:</w:t>
      </w:r>
    </w:p>
    <w:p w14:paraId="20B7C51A">
      <w:pPr>
        <w:jc w:val="center"/>
        <w:rPr>
          <w:rFonts w:hint="default" w:ascii="Times New Roman" w:hAnsi="Times New Roman" w:cs="Times New Roman"/>
        </w:rPr>
      </w:pPr>
      <w:r>
        <w:rPr>
          <w:rFonts w:hint="default" w:ascii="Times New Roman" w:hAnsi="Times New Roman" w:cs="Times New Roman"/>
          <w:sz w:val="21"/>
        </w:rPr>
        <w:t>Pi = Ai ⊕ Bi</w:t>
      </w:r>
    </w:p>
    <w:p w14:paraId="73F792E6">
      <w:pPr>
        <w:rPr>
          <w:rFonts w:hint="default" w:ascii="Times New Roman" w:hAnsi="Times New Roman" w:cs="Times New Roman"/>
        </w:rPr>
      </w:pPr>
      <w:r>
        <w:rPr>
          <w:rFonts w:hint="default" w:ascii="Times New Roman" w:hAnsi="Times New Roman" w:cs="Times New Roman"/>
        </w:rPr>
        <w:t>With this definition, the carry equation is:</w:t>
      </w:r>
    </w:p>
    <w:p w14:paraId="18BF110A">
      <w:pPr>
        <w:jc w:val="center"/>
        <w:rPr>
          <w:rFonts w:hint="default" w:ascii="Times New Roman" w:hAnsi="Times New Roman" w:cs="Times New Roman"/>
        </w:rPr>
      </w:pPr>
      <w:r>
        <w:rPr>
          <w:rFonts w:hint="default" w:ascii="Times New Roman" w:hAnsi="Times New Roman" w:cs="Times New Roman"/>
          <w:sz w:val="21"/>
        </w:rPr>
        <w:t>Ci+1 = Gi + PiCi</w:t>
      </w:r>
    </w:p>
    <w:p w14:paraId="4C60D1CD">
      <w:pPr>
        <w:pStyle w:val="3"/>
        <w:rPr>
          <w:rFonts w:hint="default" w:ascii="Times New Roman" w:hAnsi="Times New Roman" w:cs="Times New Roman"/>
        </w:rPr>
      </w:pPr>
      <w:r>
        <w:rPr>
          <w:rFonts w:hint="default" w:ascii="Times New Roman" w:hAnsi="Times New Roman" w:cs="Times New Roman"/>
        </w:rPr>
        <w:t xml:space="preserve"> Carry Equations for Four Bits</w:t>
      </w:r>
    </w:p>
    <w:p w14:paraId="7C51A909">
      <w:pPr>
        <w:rPr>
          <w:rFonts w:hint="default" w:ascii="Times New Roman" w:hAnsi="Times New Roman" w:cs="Times New Roman"/>
        </w:rPr>
      </w:pPr>
      <w:r>
        <w:rPr>
          <w:rFonts w:hint="default" w:ascii="Times New Roman" w:hAnsi="Times New Roman" w:cs="Times New Roman"/>
        </w:rPr>
        <w:t>Let C0 be the input carry. Expanding the equations gives:</w:t>
      </w:r>
    </w:p>
    <w:p w14:paraId="234357C3">
      <w:pPr>
        <w:jc w:val="center"/>
        <w:rPr>
          <w:rFonts w:hint="default" w:ascii="Times New Roman" w:hAnsi="Times New Roman" w:cs="Times New Roman"/>
        </w:rPr>
      </w:pPr>
      <w:r>
        <w:rPr>
          <w:rFonts w:hint="default" w:ascii="Times New Roman" w:hAnsi="Times New Roman" w:cs="Times New Roman"/>
          <w:sz w:val="21"/>
        </w:rPr>
        <w:t>C1 = G0 + P0C0</w:t>
      </w:r>
    </w:p>
    <w:p w14:paraId="64DCA68B">
      <w:pPr>
        <w:jc w:val="center"/>
        <w:rPr>
          <w:rFonts w:hint="default" w:ascii="Times New Roman" w:hAnsi="Times New Roman" w:cs="Times New Roman"/>
        </w:rPr>
      </w:pPr>
      <w:r>
        <w:rPr>
          <w:rFonts w:hint="default" w:ascii="Times New Roman" w:hAnsi="Times New Roman" w:cs="Times New Roman"/>
          <w:sz w:val="21"/>
        </w:rPr>
        <w:t>C2 = G1 + P1G0 + P1P0C0</w:t>
      </w:r>
    </w:p>
    <w:p w14:paraId="1D2B4ECF">
      <w:pPr>
        <w:jc w:val="center"/>
        <w:rPr>
          <w:rFonts w:hint="default" w:ascii="Times New Roman" w:hAnsi="Times New Roman" w:cs="Times New Roman"/>
        </w:rPr>
      </w:pPr>
      <w:r>
        <w:rPr>
          <w:rFonts w:hint="default" w:ascii="Times New Roman" w:hAnsi="Times New Roman" w:cs="Times New Roman"/>
          <w:sz w:val="21"/>
        </w:rPr>
        <w:t>C3 = G2 + P2G1 + P2P1G0 + P2P1P0C0</w:t>
      </w:r>
    </w:p>
    <w:p w14:paraId="61D6982B">
      <w:pPr>
        <w:jc w:val="center"/>
        <w:rPr>
          <w:rFonts w:hint="default" w:ascii="Times New Roman" w:hAnsi="Times New Roman" w:cs="Times New Roman"/>
        </w:rPr>
      </w:pPr>
      <w:r>
        <w:rPr>
          <w:rFonts w:hint="default" w:ascii="Times New Roman" w:hAnsi="Times New Roman" w:cs="Times New Roman"/>
          <w:sz w:val="21"/>
        </w:rPr>
        <w:t>C4 = G3 + P3G2 + P3P2G1 + P3P2P1G0</w:t>
      </w:r>
      <w:r>
        <w:rPr>
          <w:rFonts w:hint="default" w:ascii="Times New Roman" w:hAnsi="Times New Roman" w:cs="Times New Roman"/>
          <w:sz w:val="21"/>
        </w:rPr>
        <w:br w:type="textWrapping"/>
      </w:r>
      <w:r>
        <w:rPr>
          <w:rFonts w:hint="default" w:ascii="Times New Roman" w:hAnsi="Times New Roman" w:cs="Times New Roman"/>
          <w:sz w:val="21"/>
        </w:rPr>
        <w:t xml:space="preserve">     + P3P2P1P0C0</w:t>
      </w:r>
    </w:p>
    <w:p w14:paraId="6B676D81">
      <w:pPr>
        <w:pStyle w:val="3"/>
        <w:rPr>
          <w:rFonts w:hint="default" w:ascii="Times New Roman" w:hAnsi="Times New Roman" w:cs="Times New Roman"/>
        </w:rPr>
      </w:pPr>
      <w:r>
        <w:rPr>
          <w:rFonts w:hint="default" w:ascii="Times New Roman" w:hAnsi="Times New Roman" w:cs="Times New Roman"/>
        </w:rPr>
        <w:t xml:space="preserve"> Sum Equations</w:t>
      </w:r>
    </w:p>
    <w:p w14:paraId="6BF5742D">
      <w:pPr>
        <w:jc w:val="center"/>
        <w:rPr>
          <w:rFonts w:hint="default" w:ascii="Times New Roman" w:hAnsi="Times New Roman" w:cs="Times New Roman"/>
        </w:rPr>
      </w:pPr>
      <w:r>
        <w:rPr>
          <w:rFonts w:hint="default" w:ascii="Times New Roman" w:hAnsi="Times New Roman" w:cs="Times New Roman"/>
          <w:sz w:val="21"/>
        </w:rPr>
        <w:t>S0 = P0 ⊕ C0</w:t>
      </w:r>
      <w:r>
        <w:rPr>
          <w:rFonts w:hint="default" w:ascii="Times New Roman" w:hAnsi="Times New Roman" w:cs="Times New Roman"/>
          <w:sz w:val="21"/>
        </w:rPr>
        <w:br w:type="textWrapping"/>
      </w:r>
      <w:r>
        <w:rPr>
          <w:rFonts w:hint="default" w:ascii="Times New Roman" w:hAnsi="Times New Roman" w:cs="Times New Roman"/>
          <w:sz w:val="21"/>
        </w:rPr>
        <w:t>S1 = P1 ⊕ C1</w:t>
      </w:r>
      <w:r>
        <w:rPr>
          <w:rFonts w:hint="default" w:ascii="Times New Roman" w:hAnsi="Times New Roman" w:cs="Times New Roman"/>
          <w:sz w:val="21"/>
        </w:rPr>
        <w:br w:type="textWrapping"/>
      </w:r>
      <w:r>
        <w:rPr>
          <w:rFonts w:hint="default" w:ascii="Times New Roman" w:hAnsi="Times New Roman" w:cs="Times New Roman"/>
          <w:sz w:val="21"/>
        </w:rPr>
        <w:t>S2 = P2 ⊕ C2</w:t>
      </w:r>
      <w:r>
        <w:rPr>
          <w:rFonts w:hint="default" w:ascii="Times New Roman" w:hAnsi="Times New Roman" w:cs="Times New Roman"/>
          <w:sz w:val="21"/>
        </w:rPr>
        <w:br w:type="textWrapping"/>
      </w:r>
      <w:r>
        <w:rPr>
          <w:rFonts w:hint="default" w:ascii="Times New Roman" w:hAnsi="Times New Roman" w:cs="Times New Roman"/>
          <w:sz w:val="21"/>
        </w:rPr>
        <w:t>S3 = P3 ⊕ C3</w:t>
      </w:r>
    </w:p>
    <w:p w14:paraId="5F1B8BB6">
      <w:pPr>
        <w:rPr>
          <w:rFonts w:hint="default" w:ascii="Times New Roman" w:hAnsi="Times New Roman" w:cs="Times New Roman"/>
        </w:rPr>
      </w:pPr>
      <w:r>
        <w:rPr>
          <w:rFonts w:hint="default" w:ascii="Times New Roman" w:hAnsi="Times New Roman" w:cs="Times New Roman"/>
        </w:rPr>
        <w:t>The important advantage is that C1, C2, C3 and C4 can be formed from the input signals without waiting for a carry to ripple through every full-adder stage.</w:t>
      </w:r>
    </w:p>
    <w:p w14:paraId="3ECA05F2">
      <w:pPr>
        <w:rPr>
          <w:rFonts w:hint="default" w:ascii="Times New Roman" w:hAnsi="Times New Roman" w:cs="Times New Roman"/>
        </w:rPr>
      </w:pPr>
      <w:r>
        <w:rPr>
          <w:rFonts w:hint="default" w:ascii="Times New Roman" w:hAnsi="Times New Roman" w:cs="Times New Roman"/>
        </w:rPr>
        <w:br w:type="page"/>
      </w:r>
    </w:p>
    <w:p w14:paraId="307D7C9E">
      <w:pPr>
        <w:pStyle w:val="2"/>
        <w:rPr>
          <w:rFonts w:hint="default" w:ascii="Times New Roman" w:hAnsi="Times New Roman" w:cs="Times New Roman"/>
        </w:rPr>
      </w:pPr>
      <w:r>
        <w:rPr>
          <w:rFonts w:hint="default" w:ascii="Times New Roman" w:hAnsi="Times New Roman" w:cs="Times New Roman"/>
        </w:rPr>
        <w:t>Ripple Carry Adder</w:t>
      </w:r>
    </w:p>
    <w:p w14:paraId="251FDDBE">
      <w:pPr>
        <w:rPr>
          <w:rFonts w:hint="default" w:ascii="Times New Roman" w:hAnsi="Times New Roman" w:cs="Times New Roman"/>
        </w:rPr>
      </w:pPr>
      <w:r>
        <w:rPr>
          <w:rFonts w:hint="default" w:ascii="Times New Roman" w:hAnsi="Times New Roman" w:cs="Times New Roman"/>
        </w:rPr>
        <w:t>In a Ripple Carry Adder (RCA), each full adder produces a carry that becomes the input to the next full adder. Therefore, the most significant stage may have to wait for all earlier carry signals.</w:t>
      </w:r>
    </w:p>
    <w:p w14:paraId="2510BDB3">
      <w:pPr>
        <w:jc w:val="center"/>
        <w:rPr>
          <w:rFonts w:hint="default" w:ascii="Times New Roman" w:hAnsi="Times New Roman" w:cs="Times New Roman"/>
        </w:rPr>
      </w:pPr>
      <w:r>
        <w:rPr>
          <w:rFonts w:hint="default" w:ascii="Times New Roman" w:hAnsi="Times New Roman" w:cs="Times New Roman"/>
          <w:sz w:val="21"/>
        </w:rPr>
        <w:t>Stage 0 → Stage 1 → Stage 2 → Stage 3</w:t>
      </w:r>
    </w:p>
    <w:p w14:paraId="4DE9D235">
      <w:pPr>
        <w:rPr>
          <w:rFonts w:hint="default" w:ascii="Times New Roman" w:hAnsi="Times New Roman" w:cs="Times New Roman"/>
        </w:rPr>
      </w:pPr>
      <w:r>
        <w:rPr>
          <w:rFonts w:hint="default" w:ascii="Times New Roman" w:hAnsi="Times New Roman" w:cs="Times New Roman"/>
        </w:rPr>
        <w:t>The carry propagates sequentially. As the word size increases, the worst-case carry propagation delay increases approximately with the number of stages.</w:t>
      </w:r>
    </w:p>
    <w:p w14:paraId="7C487C6E">
      <w:pPr>
        <w:pStyle w:val="2"/>
        <w:rPr>
          <w:rFonts w:hint="default" w:ascii="Times New Roman" w:hAnsi="Times New Roman" w:cs="Times New Roman"/>
        </w:rPr>
      </w:pPr>
      <w:r>
        <w:rPr>
          <w:rFonts w:hint="default" w:ascii="Times New Roman" w:hAnsi="Times New Roman" w:cs="Times New Roman"/>
        </w:rPr>
        <w:t>Carry Look-Ahead Adder</w:t>
      </w:r>
    </w:p>
    <w:p w14:paraId="46EEA642">
      <w:pPr>
        <w:rPr>
          <w:rFonts w:hint="default" w:ascii="Times New Roman" w:hAnsi="Times New Roman" w:cs="Times New Roman"/>
        </w:rPr>
      </w:pPr>
      <w:r>
        <w:rPr>
          <w:rFonts w:hint="default" w:ascii="Times New Roman" w:hAnsi="Times New Roman" w:cs="Times New Roman"/>
        </w:rPr>
        <w:t>The CLA uses generate and propagate information to calculate carries in parallel. Instead of waiting for C1 before forming C2, the circuit expands C2 directly in terms of G and P signals.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7184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1944364">
            <w:pPr>
              <w:rPr>
                <w:rFonts w:hint="default" w:ascii="Times New Roman" w:hAnsi="Times New Roman" w:cs="Times New Roman"/>
              </w:rPr>
            </w:pPr>
            <w:r>
              <w:rPr>
                <w:rFonts w:hint="default" w:ascii="Times New Roman" w:hAnsi="Times New Roman" w:cs="Times New Roman"/>
                <w:sz w:val="19"/>
              </w:rPr>
              <w:t>Feature</w:t>
            </w:r>
          </w:p>
        </w:tc>
        <w:tc>
          <w:tcPr>
            <w:tcW w:w="3312" w:type="dxa"/>
            <w:vAlign w:val="center"/>
          </w:tcPr>
          <w:p w14:paraId="6837325B">
            <w:pPr>
              <w:rPr>
                <w:rFonts w:hint="default" w:ascii="Times New Roman" w:hAnsi="Times New Roman" w:cs="Times New Roman"/>
              </w:rPr>
            </w:pPr>
            <w:r>
              <w:rPr>
                <w:rFonts w:hint="default" w:ascii="Times New Roman" w:hAnsi="Times New Roman" w:cs="Times New Roman"/>
                <w:sz w:val="19"/>
              </w:rPr>
              <w:t>Ripple Carry Adder</w:t>
            </w:r>
          </w:p>
        </w:tc>
        <w:tc>
          <w:tcPr>
            <w:tcW w:w="3312" w:type="dxa"/>
            <w:vAlign w:val="center"/>
          </w:tcPr>
          <w:p w14:paraId="14427F04">
            <w:pPr>
              <w:rPr>
                <w:rFonts w:hint="default" w:ascii="Times New Roman" w:hAnsi="Times New Roman" w:cs="Times New Roman"/>
              </w:rPr>
            </w:pPr>
            <w:r>
              <w:rPr>
                <w:rFonts w:hint="default" w:ascii="Times New Roman" w:hAnsi="Times New Roman" w:cs="Times New Roman"/>
                <w:sz w:val="19"/>
              </w:rPr>
              <w:t>Carry Look-Ahead Adder</w:t>
            </w:r>
          </w:p>
        </w:tc>
      </w:tr>
      <w:tr w14:paraId="3C34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72579F3">
            <w:pPr>
              <w:rPr>
                <w:rFonts w:hint="default" w:ascii="Times New Roman" w:hAnsi="Times New Roman" w:cs="Times New Roman"/>
              </w:rPr>
            </w:pPr>
            <w:r>
              <w:rPr>
                <w:rFonts w:hint="default" w:ascii="Times New Roman" w:hAnsi="Times New Roman" w:cs="Times New Roman"/>
                <w:sz w:val="19"/>
              </w:rPr>
              <w:t>Carry formation</w:t>
            </w:r>
          </w:p>
        </w:tc>
        <w:tc>
          <w:tcPr>
            <w:tcW w:w="3312" w:type="dxa"/>
            <w:vAlign w:val="center"/>
          </w:tcPr>
          <w:p w14:paraId="09D8DFCE">
            <w:pPr>
              <w:rPr>
                <w:rFonts w:hint="default" w:ascii="Times New Roman" w:hAnsi="Times New Roman" w:cs="Times New Roman"/>
              </w:rPr>
            </w:pPr>
            <w:r>
              <w:rPr>
                <w:rFonts w:hint="default" w:ascii="Times New Roman" w:hAnsi="Times New Roman" w:cs="Times New Roman"/>
                <w:sz w:val="19"/>
              </w:rPr>
              <w:t>Sequential</w:t>
            </w:r>
          </w:p>
        </w:tc>
        <w:tc>
          <w:tcPr>
            <w:tcW w:w="3312" w:type="dxa"/>
            <w:vAlign w:val="center"/>
          </w:tcPr>
          <w:p w14:paraId="25195526">
            <w:pPr>
              <w:rPr>
                <w:rFonts w:hint="default" w:ascii="Times New Roman" w:hAnsi="Times New Roman" w:cs="Times New Roman"/>
              </w:rPr>
            </w:pPr>
            <w:r>
              <w:rPr>
                <w:rFonts w:hint="default" w:ascii="Times New Roman" w:hAnsi="Times New Roman" w:cs="Times New Roman"/>
                <w:sz w:val="19"/>
              </w:rPr>
              <w:t>Parallel/look-ahead</w:t>
            </w:r>
          </w:p>
        </w:tc>
      </w:tr>
      <w:tr w14:paraId="4A1C3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F9BAD59">
            <w:pPr>
              <w:rPr>
                <w:rFonts w:hint="default" w:ascii="Times New Roman" w:hAnsi="Times New Roman" w:cs="Times New Roman"/>
              </w:rPr>
            </w:pPr>
            <w:r>
              <w:rPr>
                <w:rFonts w:hint="default" w:ascii="Times New Roman" w:hAnsi="Times New Roman" w:cs="Times New Roman"/>
                <w:sz w:val="19"/>
              </w:rPr>
              <w:t>Propagation delay</w:t>
            </w:r>
          </w:p>
        </w:tc>
        <w:tc>
          <w:tcPr>
            <w:tcW w:w="3312" w:type="dxa"/>
            <w:vAlign w:val="center"/>
          </w:tcPr>
          <w:p w14:paraId="7BE764B3">
            <w:pPr>
              <w:rPr>
                <w:rFonts w:hint="default" w:ascii="Times New Roman" w:hAnsi="Times New Roman" w:cs="Times New Roman"/>
              </w:rPr>
            </w:pPr>
            <w:r>
              <w:rPr>
                <w:rFonts w:hint="default" w:ascii="Times New Roman" w:hAnsi="Times New Roman" w:cs="Times New Roman"/>
                <w:sz w:val="19"/>
              </w:rPr>
              <w:t>Higher</w:t>
            </w:r>
          </w:p>
        </w:tc>
        <w:tc>
          <w:tcPr>
            <w:tcW w:w="3312" w:type="dxa"/>
            <w:vAlign w:val="center"/>
          </w:tcPr>
          <w:p w14:paraId="4B18211E">
            <w:pPr>
              <w:rPr>
                <w:rFonts w:hint="default" w:ascii="Times New Roman" w:hAnsi="Times New Roman" w:cs="Times New Roman"/>
              </w:rPr>
            </w:pPr>
            <w:r>
              <w:rPr>
                <w:rFonts w:hint="default" w:ascii="Times New Roman" w:hAnsi="Times New Roman" w:cs="Times New Roman"/>
                <w:sz w:val="19"/>
              </w:rPr>
              <w:t>Lower</w:t>
            </w:r>
          </w:p>
        </w:tc>
      </w:tr>
      <w:tr w14:paraId="3BEC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BBBD3C7">
            <w:pPr>
              <w:rPr>
                <w:rFonts w:hint="default" w:ascii="Times New Roman" w:hAnsi="Times New Roman" w:cs="Times New Roman"/>
              </w:rPr>
            </w:pPr>
            <w:r>
              <w:rPr>
                <w:rFonts w:hint="default" w:ascii="Times New Roman" w:hAnsi="Times New Roman" w:cs="Times New Roman"/>
                <w:sz w:val="19"/>
              </w:rPr>
              <w:t>Hardware</w:t>
            </w:r>
          </w:p>
        </w:tc>
        <w:tc>
          <w:tcPr>
            <w:tcW w:w="3312" w:type="dxa"/>
            <w:vAlign w:val="center"/>
          </w:tcPr>
          <w:p w14:paraId="189638AD">
            <w:pPr>
              <w:rPr>
                <w:rFonts w:hint="default" w:ascii="Times New Roman" w:hAnsi="Times New Roman" w:cs="Times New Roman"/>
              </w:rPr>
            </w:pPr>
            <w:r>
              <w:rPr>
                <w:rFonts w:hint="default" w:ascii="Times New Roman" w:hAnsi="Times New Roman" w:cs="Times New Roman"/>
                <w:sz w:val="19"/>
              </w:rPr>
              <w:t>Simple</w:t>
            </w:r>
          </w:p>
        </w:tc>
        <w:tc>
          <w:tcPr>
            <w:tcW w:w="3312" w:type="dxa"/>
            <w:vAlign w:val="center"/>
          </w:tcPr>
          <w:p w14:paraId="59FA80F4">
            <w:pPr>
              <w:rPr>
                <w:rFonts w:hint="default" w:ascii="Times New Roman" w:hAnsi="Times New Roman" w:cs="Times New Roman"/>
              </w:rPr>
            </w:pPr>
            <w:r>
              <w:rPr>
                <w:rFonts w:hint="default" w:ascii="Times New Roman" w:hAnsi="Times New Roman" w:cs="Times New Roman"/>
                <w:sz w:val="19"/>
              </w:rPr>
              <w:t>More complex</w:t>
            </w:r>
          </w:p>
        </w:tc>
      </w:tr>
      <w:tr w14:paraId="2FE5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1F526D9">
            <w:pPr>
              <w:rPr>
                <w:rFonts w:hint="default" w:ascii="Times New Roman" w:hAnsi="Times New Roman" w:cs="Times New Roman"/>
              </w:rPr>
            </w:pPr>
            <w:r>
              <w:rPr>
                <w:rFonts w:hint="default" w:ascii="Times New Roman" w:hAnsi="Times New Roman" w:cs="Times New Roman"/>
                <w:sz w:val="19"/>
              </w:rPr>
              <w:t>Wiring/logic</w:t>
            </w:r>
          </w:p>
        </w:tc>
        <w:tc>
          <w:tcPr>
            <w:tcW w:w="3312" w:type="dxa"/>
            <w:vAlign w:val="center"/>
          </w:tcPr>
          <w:p w14:paraId="5B6DE92D">
            <w:pPr>
              <w:rPr>
                <w:rFonts w:hint="default" w:ascii="Times New Roman" w:hAnsi="Times New Roman" w:cs="Times New Roman"/>
              </w:rPr>
            </w:pPr>
            <w:r>
              <w:rPr>
                <w:rFonts w:hint="default" w:ascii="Times New Roman" w:hAnsi="Times New Roman" w:cs="Times New Roman"/>
                <w:sz w:val="19"/>
              </w:rPr>
              <w:t>Less</w:t>
            </w:r>
          </w:p>
        </w:tc>
        <w:tc>
          <w:tcPr>
            <w:tcW w:w="3312" w:type="dxa"/>
            <w:vAlign w:val="center"/>
          </w:tcPr>
          <w:p w14:paraId="01669718">
            <w:pPr>
              <w:rPr>
                <w:rFonts w:hint="default" w:ascii="Times New Roman" w:hAnsi="Times New Roman" w:cs="Times New Roman"/>
              </w:rPr>
            </w:pPr>
            <w:r>
              <w:rPr>
                <w:rFonts w:hint="default" w:ascii="Times New Roman" w:hAnsi="Times New Roman" w:cs="Times New Roman"/>
                <w:sz w:val="19"/>
              </w:rPr>
              <w:t>More</w:t>
            </w:r>
          </w:p>
        </w:tc>
      </w:tr>
      <w:tr w14:paraId="4C93D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7B1D7B5">
            <w:pPr>
              <w:rPr>
                <w:rFonts w:hint="default" w:ascii="Times New Roman" w:hAnsi="Times New Roman" w:cs="Times New Roman"/>
              </w:rPr>
            </w:pPr>
            <w:r>
              <w:rPr>
                <w:rFonts w:hint="default" w:ascii="Times New Roman" w:hAnsi="Times New Roman" w:cs="Times New Roman"/>
                <w:sz w:val="19"/>
              </w:rPr>
              <w:t>High-speed use</w:t>
            </w:r>
          </w:p>
        </w:tc>
        <w:tc>
          <w:tcPr>
            <w:tcW w:w="3312" w:type="dxa"/>
            <w:vAlign w:val="center"/>
          </w:tcPr>
          <w:p w14:paraId="60B9CB1A">
            <w:pPr>
              <w:rPr>
                <w:rFonts w:hint="default" w:ascii="Times New Roman" w:hAnsi="Times New Roman" w:cs="Times New Roman"/>
              </w:rPr>
            </w:pPr>
            <w:r>
              <w:rPr>
                <w:rFonts w:hint="default" w:ascii="Times New Roman" w:hAnsi="Times New Roman" w:cs="Times New Roman"/>
                <w:sz w:val="19"/>
              </w:rPr>
              <w:t>Less suitable</w:t>
            </w:r>
          </w:p>
        </w:tc>
        <w:tc>
          <w:tcPr>
            <w:tcW w:w="3312" w:type="dxa"/>
            <w:vAlign w:val="center"/>
          </w:tcPr>
          <w:p w14:paraId="308E7A4B">
            <w:pPr>
              <w:rPr>
                <w:rFonts w:hint="default" w:ascii="Times New Roman" w:hAnsi="Times New Roman" w:cs="Times New Roman"/>
              </w:rPr>
            </w:pPr>
            <w:r>
              <w:rPr>
                <w:rFonts w:hint="default" w:ascii="Times New Roman" w:hAnsi="Times New Roman" w:cs="Times New Roman"/>
                <w:sz w:val="19"/>
              </w:rPr>
              <w:t>Highly suitable</w:t>
            </w:r>
          </w:p>
        </w:tc>
      </w:tr>
    </w:tbl>
    <w:p w14:paraId="6F521419">
      <w:pPr>
        <w:pStyle w:val="3"/>
        <w:rPr>
          <w:rFonts w:hint="default" w:ascii="Times New Roman" w:hAnsi="Times New Roman" w:cs="Times New Roman"/>
        </w:rPr>
      </w:pPr>
      <w:r>
        <w:rPr>
          <w:rFonts w:hint="default" w:ascii="Times New Roman" w:hAnsi="Times New Roman" w:cs="Times New Roman"/>
        </w:rPr>
        <w:t xml:space="preserve"> Why CLA Improves Processor Speed</w:t>
      </w:r>
    </w:p>
    <w:p w14:paraId="3500C1FB">
      <w:pPr>
        <w:rPr>
          <w:rFonts w:hint="default" w:ascii="Times New Roman" w:hAnsi="Times New Roman" w:cs="Times New Roman"/>
        </w:rPr>
      </w:pPr>
      <w:r>
        <w:rPr>
          <w:rFonts w:hint="default" w:ascii="Times New Roman" w:hAnsi="Times New Roman" w:cs="Times New Roman"/>
        </w:rPr>
        <w:t>Arithmetic operations are performed frequently in processors. Carry propagation can become a major component of the addition delay. CLA reduces this delay by computing carry signals using Boolean expressions rather than waiting for each previous stage.</w:t>
      </w:r>
    </w:p>
    <w:p w14:paraId="17BBD9F2">
      <w:pPr>
        <w:pStyle w:val="24"/>
        <w:rPr>
          <w:rFonts w:hint="default" w:ascii="Times New Roman" w:hAnsi="Times New Roman" w:cs="Times New Roman"/>
        </w:rPr>
      </w:pPr>
      <w:r>
        <w:rPr>
          <w:rFonts w:hint="default" w:ascii="Times New Roman" w:hAnsi="Times New Roman" w:cs="Times New Roman"/>
        </w:rPr>
        <w:t>Carry signals are predicted from generate and propagate terms.</w:t>
      </w:r>
    </w:p>
    <w:p w14:paraId="5E184958">
      <w:pPr>
        <w:pStyle w:val="24"/>
        <w:rPr>
          <w:rFonts w:hint="default" w:ascii="Times New Roman" w:hAnsi="Times New Roman" w:cs="Times New Roman"/>
        </w:rPr>
      </w:pPr>
      <w:r>
        <w:rPr>
          <w:rFonts w:hint="default" w:ascii="Times New Roman" w:hAnsi="Times New Roman" w:cs="Times New Roman"/>
        </w:rPr>
        <w:t>The critical carry path is shortened.</w:t>
      </w:r>
    </w:p>
    <w:p w14:paraId="09BACBAA">
      <w:pPr>
        <w:pStyle w:val="24"/>
        <w:rPr>
          <w:rFonts w:hint="default" w:ascii="Times New Roman" w:hAnsi="Times New Roman" w:cs="Times New Roman"/>
        </w:rPr>
      </w:pPr>
      <w:r>
        <w:rPr>
          <w:rFonts w:hint="default" w:ascii="Times New Roman" w:hAnsi="Times New Roman" w:cs="Times New Roman"/>
        </w:rPr>
        <w:t>The approach is particularly useful in ALUs and high-performance arithmetic units.</w:t>
      </w:r>
    </w:p>
    <w:p w14:paraId="44A365DC">
      <w:pPr>
        <w:pStyle w:val="24"/>
        <w:rPr>
          <w:rFonts w:hint="default" w:ascii="Times New Roman" w:hAnsi="Times New Roman" w:cs="Times New Roman"/>
        </w:rPr>
      </w:pPr>
      <w:r>
        <w:rPr>
          <w:rFonts w:hint="default" w:ascii="Times New Roman" w:hAnsi="Times New Roman" w:cs="Times New Roman"/>
        </w:rPr>
        <w:t>The speed benefit is obtained at the cost of additional logic and wiring.</w:t>
      </w:r>
    </w:p>
    <w:p w14:paraId="330705CF">
      <w:pPr>
        <w:pStyle w:val="3"/>
        <w:rPr>
          <w:rFonts w:hint="default" w:ascii="Times New Roman" w:hAnsi="Times New Roman" w:cs="Times New Roman"/>
        </w:rPr>
      </w:pPr>
      <w:r>
        <w:rPr>
          <w:rFonts w:hint="default" w:ascii="Times New Roman" w:hAnsi="Times New Roman" w:cs="Times New Roman"/>
        </w:rPr>
        <w:t>Conclusion</w:t>
      </w:r>
    </w:p>
    <w:p w14:paraId="78A3787D">
      <w:pPr>
        <w:rPr>
          <w:rFonts w:hint="default" w:ascii="Times New Roman" w:hAnsi="Times New Roman" w:cs="Times New Roman"/>
        </w:rPr>
      </w:pPr>
      <w:r>
        <w:rPr>
          <w:rFonts w:hint="default" w:ascii="Times New Roman" w:hAnsi="Times New Roman" w:cs="Times New Roman"/>
        </w:rPr>
        <w:t>The CLA is faster than a ripple carry adder because it avoids a long sequential carry chain. The question does not provide specific 4-bit A and B values, so a single numerical sum is not specified; the correct analysis is the general generate/propagate and carry formulation above.</w:t>
      </w:r>
    </w:p>
    <w:p w14:paraId="69991CD1">
      <w:pPr>
        <w:rPr>
          <w:rFonts w:hint="default" w:ascii="Times New Roman" w:hAnsi="Times New Roman" w:cs="Times New Roman"/>
        </w:rPr>
      </w:pPr>
      <w:r>
        <w:rPr>
          <w:rFonts w:hint="default" w:ascii="Times New Roman" w:hAnsi="Times New Roman" w:cs="Times New Roman"/>
        </w:rPr>
        <w:br w:type="page"/>
      </w:r>
    </w:p>
    <w:p w14:paraId="304E3D1F">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CIDFont" w:cs="Times New Roman"/>
          <w:b/>
          <w:bCs/>
          <w:color w:val="000000"/>
          <w:kern w:val="0"/>
          <w:sz w:val="24"/>
          <w:szCs w:val="24"/>
          <w:lang w:val="en-IN" w:eastAsia="zh-CN" w:bidi="ar"/>
        </w:rPr>
        <w:t>3.</w:t>
      </w:r>
      <w:r>
        <w:rPr>
          <w:rFonts w:hint="default" w:ascii="Times New Roman" w:hAnsi="Times New Roman" w:eastAsia="CIDFont" w:cs="Times New Roman"/>
          <w:b/>
          <w:bCs/>
          <w:color w:val="000000"/>
          <w:kern w:val="0"/>
          <w:sz w:val="24"/>
          <w:szCs w:val="24"/>
          <w:lang w:val="en-US" w:eastAsia="zh-CN" w:bidi="ar"/>
        </w:rPr>
        <w:t xml:space="preserve">In a signed multiplication operation, a processor uses Booth’s algorithm to multiply two </w:t>
      </w:r>
    </w:p>
    <w:p w14:paraId="28B20CBB">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CIDFont" w:cs="Times New Roman"/>
          <w:b/>
          <w:bCs/>
          <w:color w:val="000000"/>
          <w:kern w:val="0"/>
          <w:sz w:val="24"/>
          <w:szCs w:val="24"/>
          <w:lang w:val="en-US" w:eastAsia="zh-CN" w:bidi="ar"/>
        </w:rPr>
        <w:t xml:space="preserve">numbers, −6 and +5. Analyze the algorithm step-by-step, including the role of the </w:t>
      </w:r>
    </w:p>
    <w:p w14:paraId="2E8E360C">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CIDFont" w:cs="Times New Roman"/>
          <w:b/>
          <w:bCs/>
          <w:color w:val="000000"/>
          <w:kern w:val="0"/>
          <w:sz w:val="24"/>
          <w:szCs w:val="24"/>
          <w:lang w:val="en-US" w:eastAsia="zh-CN" w:bidi="ar"/>
        </w:rPr>
        <w:t xml:space="preserve">accumulator, multiplier, and Booth bit, along with arithmetic shifts. Explain how the </w:t>
      </w:r>
    </w:p>
    <w:p w14:paraId="31194765">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CIDFont" w:cs="Times New Roman"/>
          <w:b/>
          <w:bCs/>
          <w:color w:val="000000"/>
          <w:kern w:val="0"/>
          <w:sz w:val="24"/>
          <w:szCs w:val="24"/>
          <w:lang w:val="en-US" w:eastAsia="zh-CN" w:bidi="ar"/>
        </w:rPr>
        <w:t xml:space="preserve">algorithm efficiently handles signed numbers and reduces the number of </w:t>
      </w:r>
    </w:p>
    <w:p w14:paraId="193568FE">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CIDFont" w:cs="Times New Roman"/>
          <w:b/>
          <w:bCs/>
          <w:color w:val="000000"/>
          <w:kern w:val="0"/>
          <w:sz w:val="24"/>
          <w:szCs w:val="24"/>
          <w:lang w:val="en-US" w:eastAsia="zh-CN" w:bidi="ar"/>
        </w:rPr>
        <w:t>addition/subtraction operations compared to traditional multiplication.</w:t>
      </w:r>
    </w:p>
    <w:p w14:paraId="44A96845">
      <w:pPr>
        <w:pStyle w:val="2"/>
        <w:rPr>
          <w:rFonts w:hint="default" w:ascii="Times New Roman" w:hAnsi="Times New Roman" w:cs="Times New Roman"/>
        </w:rPr>
      </w:pPr>
      <w:r>
        <w:rPr>
          <w:rFonts w:hint="default" w:ascii="Times New Roman" w:hAnsi="Times New Roman" w:cs="Times New Roman"/>
          <w:lang w:val="en-IN"/>
        </w:rPr>
        <w:t>p</w:t>
      </w:r>
      <w:r>
        <w:rPr>
          <w:rFonts w:hint="default" w:ascii="Times New Roman" w:hAnsi="Times New Roman" w:cs="Times New Roman"/>
        </w:rPr>
        <w:t>roblem Understanding</w:t>
      </w:r>
    </w:p>
    <w:p w14:paraId="7ECAA6FD">
      <w:pPr>
        <w:rPr>
          <w:rFonts w:hint="default" w:ascii="Times New Roman" w:hAnsi="Times New Roman" w:cs="Times New Roman"/>
        </w:rPr>
      </w:pPr>
      <w:r>
        <w:rPr>
          <w:rFonts w:hint="default" w:ascii="Times New Roman" w:hAnsi="Times New Roman" w:cs="Times New Roman"/>
        </w:rPr>
        <w:t>Booth’s algorithm is used to multiply signed binary numbers efficiently. The given operation is (−6) × (+5). The method works directly with 2’s complement values and uses an accumulator A, multiplier Q, multiplicand M, and an extra Booth bit Q−1.</w:t>
      </w:r>
    </w:p>
    <w:p w14:paraId="5EBEE061">
      <w:pPr>
        <w:pStyle w:val="3"/>
        <w:rPr>
          <w:rFonts w:hint="default" w:ascii="Times New Roman" w:hAnsi="Times New Roman" w:cs="Times New Roman"/>
        </w:rPr>
      </w:pPr>
      <w:r>
        <w:rPr>
          <w:rFonts w:hint="default" w:ascii="Times New Roman" w:hAnsi="Times New Roman" w:cs="Times New Roman"/>
        </w:rPr>
        <w:t xml:space="preserve"> Binary Values</w:t>
      </w:r>
    </w:p>
    <w:p w14:paraId="7DD68892">
      <w:pPr>
        <w:rPr>
          <w:rFonts w:hint="default" w:ascii="Times New Roman" w:hAnsi="Times New Roman" w:cs="Times New Roman"/>
        </w:rPr>
      </w:pPr>
      <w:r>
        <w:rPr>
          <w:rFonts w:hint="default" w:ascii="Times New Roman" w:hAnsi="Times New Roman" w:cs="Times New Roman"/>
        </w:rPr>
        <w:t>For +6:</w:t>
      </w:r>
    </w:p>
    <w:p w14:paraId="3A3E2CBD">
      <w:pPr>
        <w:jc w:val="center"/>
        <w:rPr>
          <w:rFonts w:hint="default" w:ascii="Times New Roman" w:hAnsi="Times New Roman" w:cs="Times New Roman"/>
        </w:rPr>
      </w:pPr>
      <w:r>
        <w:rPr>
          <w:rFonts w:hint="default" w:ascii="Times New Roman" w:hAnsi="Times New Roman" w:cs="Times New Roman"/>
          <w:sz w:val="21"/>
        </w:rPr>
        <w:t>+6 = 0110</w:t>
      </w:r>
    </w:p>
    <w:p w14:paraId="031E6D49">
      <w:pPr>
        <w:rPr>
          <w:rFonts w:hint="default" w:ascii="Times New Roman" w:hAnsi="Times New Roman" w:cs="Times New Roman"/>
        </w:rPr>
      </w:pPr>
      <w:r>
        <w:rPr>
          <w:rFonts w:hint="default" w:ascii="Times New Roman" w:hAnsi="Times New Roman" w:cs="Times New Roman"/>
        </w:rPr>
        <w:t>Taking 2’s complement gives −6:</w:t>
      </w:r>
    </w:p>
    <w:p w14:paraId="18B86726">
      <w:pPr>
        <w:jc w:val="center"/>
        <w:rPr>
          <w:rFonts w:hint="default" w:ascii="Times New Roman" w:hAnsi="Times New Roman" w:cs="Times New Roman"/>
        </w:rPr>
      </w:pPr>
      <w:r>
        <w:rPr>
          <w:rFonts w:hint="default" w:ascii="Times New Roman" w:hAnsi="Times New Roman" w:cs="Times New Roman"/>
          <w:sz w:val="21"/>
        </w:rPr>
        <w:t>0110 → 1001 → +1 → 1010</w:t>
      </w:r>
    </w:p>
    <w:p w14:paraId="17342F1F">
      <w:pPr>
        <w:jc w:val="center"/>
        <w:rPr>
          <w:rFonts w:hint="default" w:ascii="Times New Roman" w:hAnsi="Times New Roman" w:cs="Times New Roman"/>
        </w:rPr>
      </w:pPr>
      <w:r>
        <w:rPr>
          <w:rFonts w:hint="default" w:ascii="Times New Roman" w:hAnsi="Times New Roman" w:cs="Times New Roman"/>
          <w:sz w:val="21"/>
        </w:rPr>
        <w:t>M = 1010 = −6</w:t>
      </w:r>
    </w:p>
    <w:p w14:paraId="41A89B09">
      <w:pPr>
        <w:rPr>
          <w:rFonts w:hint="default" w:ascii="Times New Roman" w:hAnsi="Times New Roman" w:cs="Times New Roman"/>
        </w:rPr>
      </w:pPr>
      <w:r>
        <w:rPr>
          <w:rFonts w:hint="default" w:ascii="Times New Roman" w:hAnsi="Times New Roman" w:cs="Times New Roman"/>
        </w:rPr>
        <w:t>The multiplier is:</w:t>
      </w:r>
    </w:p>
    <w:p w14:paraId="5676C531">
      <w:pPr>
        <w:jc w:val="center"/>
        <w:rPr>
          <w:rFonts w:hint="default" w:ascii="Times New Roman" w:hAnsi="Times New Roman" w:cs="Times New Roman"/>
        </w:rPr>
      </w:pPr>
      <w:r>
        <w:rPr>
          <w:rFonts w:hint="default" w:ascii="Times New Roman" w:hAnsi="Times New Roman" w:cs="Times New Roman"/>
          <w:sz w:val="21"/>
        </w:rPr>
        <w:t>Q = 0101 = +5</w:t>
      </w:r>
    </w:p>
    <w:p w14:paraId="3E849FD9">
      <w:pPr>
        <w:rPr>
          <w:rFonts w:hint="default" w:ascii="Times New Roman" w:hAnsi="Times New Roman" w:cs="Times New Roman"/>
        </w:rPr>
      </w:pPr>
      <w:r>
        <w:rPr>
          <w:rFonts w:hint="default" w:ascii="Times New Roman" w:hAnsi="Times New Roman" w:cs="Times New Roman"/>
        </w:rPr>
        <w:t>The additive inverse of M is +6:</w:t>
      </w:r>
    </w:p>
    <w:p w14:paraId="45F2C6A8">
      <w:pPr>
        <w:jc w:val="center"/>
        <w:rPr>
          <w:rFonts w:hint="default" w:ascii="Times New Roman" w:hAnsi="Times New Roman" w:cs="Times New Roman"/>
        </w:rPr>
      </w:pPr>
      <w:r>
        <w:rPr>
          <w:rFonts w:hint="default" w:ascii="Times New Roman" w:hAnsi="Times New Roman" w:cs="Times New Roman"/>
          <w:sz w:val="21"/>
        </w:rPr>
        <w:t>−M = 0110</w:t>
      </w:r>
    </w:p>
    <w:p w14:paraId="5473C04D">
      <w:pPr>
        <w:pStyle w:val="3"/>
        <w:rPr>
          <w:rFonts w:hint="default" w:ascii="Times New Roman" w:hAnsi="Times New Roman" w:cs="Times New Roman"/>
          <w:b w:val="0"/>
          <w:bCs w:val="0"/>
        </w:rPr>
      </w:pPr>
      <w:r>
        <w:rPr>
          <w:rFonts w:hint="default" w:ascii="Times New Roman" w:hAnsi="Times New Roman" w:cs="Times New Roman"/>
        </w:rPr>
        <w:t xml:space="preserve"> Initial Registers</w:t>
      </w:r>
    </w:p>
    <w:p w14:paraId="2E575914">
      <w:pPr>
        <w:jc w:val="center"/>
        <w:rPr>
          <w:rFonts w:hint="default" w:ascii="Times New Roman" w:hAnsi="Times New Roman" w:cs="Times New Roman"/>
          <w:b w:val="0"/>
          <w:bCs w:val="0"/>
        </w:rPr>
      </w:pPr>
      <w:r>
        <w:rPr>
          <w:rFonts w:hint="default" w:ascii="Times New Roman" w:hAnsi="Times New Roman" w:cs="Times New Roman"/>
          <w:b w:val="0"/>
          <w:bCs w:val="0"/>
          <w:sz w:val="21"/>
        </w:rPr>
        <w:t>A   = 0000</w:t>
      </w:r>
      <w:r>
        <w:rPr>
          <w:rFonts w:hint="default" w:ascii="Times New Roman" w:hAnsi="Times New Roman" w:cs="Times New Roman"/>
          <w:b w:val="0"/>
          <w:bCs w:val="0"/>
          <w:sz w:val="21"/>
        </w:rPr>
        <w:br w:type="textWrapping"/>
      </w:r>
      <w:r>
        <w:rPr>
          <w:rFonts w:hint="default" w:ascii="Times New Roman" w:hAnsi="Times New Roman" w:cs="Times New Roman"/>
          <w:b w:val="0"/>
          <w:bCs w:val="0"/>
          <w:sz w:val="21"/>
        </w:rPr>
        <w:t>Q   = 0101</w:t>
      </w:r>
      <w:r>
        <w:rPr>
          <w:rFonts w:hint="default" w:ascii="Times New Roman" w:hAnsi="Times New Roman" w:cs="Times New Roman"/>
          <w:b w:val="0"/>
          <w:bCs w:val="0"/>
          <w:sz w:val="21"/>
        </w:rPr>
        <w:br w:type="textWrapping"/>
      </w:r>
      <w:r>
        <w:rPr>
          <w:rFonts w:hint="default" w:ascii="Times New Roman" w:hAnsi="Times New Roman" w:cs="Times New Roman"/>
          <w:b w:val="0"/>
          <w:bCs w:val="0"/>
          <w:sz w:val="21"/>
        </w:rPr>
        <w:t>M   = 1010</w:t>
      </w:r>
      <w:r>
        <w:rPr>
          <w:rFonts w:hint="default" w:ascii="Times New Roman" w:hAnsi="Times New Roman" w:cs="Times New Roman"/>
          <w:b w:val="0"/>
          <w:bCs w:val="0"/>
          <w:sz w:val="21"/>
        </w:rPr>
        <w:br w:type="textWrapping"/>
      </w:r>
      <w:r>
        <w:rPr>
          <w:rFonts w:hint="default" w:ascii="Times New Roman" w:hAnsi="Times New Roman" w:cs="Times New Roman"/>
          <w:b w:val="0"/>
          <w:bCs w:val="0"/>
          <w:sz w:val="21"/>
        </w:rPr>
        <w:t>Q−1 = 0</w:t>
      </w:r>
    </w:p>
    <w:p w14:paraId="3A5F74E2">
      <w:pPr>
        <w:pStyle w:val="3"/>
        <w:rPr>
          <w:rFonts w:hint="default" w:ascii="Times New Roman" w:hAnsi="Times New Roman" w:cs="Times New Roman"/>
        </w:rPr>
      </w:pPr>
      <w:r>
        <w:rPr>
          <w:rFonts w:hint="default" w:ascii="Times New Roman" w:hAnsi="Times New Roman" w:cs="Times New Roman"/>
        </w:rPr>
        <w:t xml:space="preserve"> Booth Rules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98AE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68" w:type="dxa"/>
            <w:vAlign w:val="center"/>
          </w:tcPr>
          <w:p w14:paraId="51F6187A">
            <w:pPr>
              <w:rPr>
                <w:rFonts w:hint="default" w:ascii="Times New Roman" w:hAnsi="Times New Roman" w:cs="Times New Roman"/>
              </w:rPr>
            </w:pPr>
            <w:r>
              <w:rPr>
                <w:rFonts w:hint="default" w:ascii="Times New Roman" w:hAnsi="Times New Roman" w:cs="Times New Roman"/>
                <w:sz w:val="19"/>
              </w:rPr>
              <w:t>Q0 Q−1</w:t>
            </w:r>
          </w:p>
        </w:tc>
        <w:tc>
          <w:tcPr>
            <w:tcW w:w="4968" w:type="dxa"/>
            <w:vAlign w:val="center"/>
          </w:tcPr>
          <w:p w14:paraId="688F06B5">
            <w:pPr>
              <w:rPr>
                <w:rFonts w:hint="default" w:ascii="Times New Roman" w:hAnsi="Times New Roman" w:cs="Times New Roman"/>
              </w:rPr>
            </w:pPr>
            <w:r>
              <w:rPr>
                <w:rFonts w:hint="default" w:ascii="Times New Roman" w:hAnsi="Times New Roman" w:cs="Times New Roman"/>
                <w:sz w:val="19"/>
              </w:rPr>
              <w:t>Operation</w:t>
            </w:r>
          </w:p>
        </w:tc>
      </w:tr>
      <w:tr w14:paraId="53CC7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E8AF898">
            <w:pPr>
              <w:rPr>
                <w:rFonts w:hint="default" w:ascii="Times New Roman" w:hAnsi="Times New Roman" w:cs="Times New Roman"/>
              </w:rPr>
            </w:pPr>
            <w:r>
              <w:rPr>
                <w:rFonts w:hint="default" w:ascii="Times New Roman" w:hAnsi="Times New Roman" w:cs="Times New Roman"/>
                <w:sz w:val="19"/>
              </w:rPr>
              <w:t>00</w:t>
            </w:r>
          </w:p>
        </w:tc>
        <w:tc>
          <w:tcPr>
            <w:tcW w:w="4968" w:type="dxa"/>
            <w:vAlign w:val="center"/>
          </w:tcPr>
          <w:p w14:paraId="12F25982">
            <w:pPr>
              <w:rPr>
                <w:rFonts w:hint="default" w:ascii="Times New Roman" w:hAnsi="Times New Roman" w:cs="Times New Roman"/>
              </w:rPr>
            </w:pPr>
            <w:r>
              <w:rPr>
                <w:rFonts w:hint="default" w:ascii="Times New Roman" w:hAnsi="Times New Roman" w:cs="Times New Roman"/>
                <w:sz w:val="19"/>
              </w:rPr>
              <w:t>No operation</w:t>
            </w:r>
          </w:p>
        </w:tc>
      </w:tr>
      <w:tr w14:paraId="596FD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8A4DC85">
            <w:pPr>
              <w:rPr>
                <w:rFonts w:hint="default" w:ascii="Times New Roman" w:hAnsi="Times New Roman" w:cs="Times New Roman"/>
              </w:rPr>
            </w:pPr>
            <w:r>
              <w:rPr>
                <w:rFonts w:hint="default" w:ascii="Times New Roman" w:hAnsi="Times New Roman" w:cs="Times New Roman"/>
                <w:sz w:val="19"/>
              </w:rPr>
              <w:t>01</w:t>
            </w:r>
          </w:p>
        </w:tc>
        <w:tc>
          <w:tcPr>
            <w:tcW w:w="4968" w:type="dxa"/>
            <w:vAlign w:val="center"/>
          </w:tcPr>
          <w:p w14:paraId="0B5A01E0">
            <w:pPr>
              <w:rPr>
                <w:rFonts w:hint="default" w:ascii="Times New Roman" w:hAnsi="Times New Roman" w:cs="Times New Roman"/>
              </w:rPr>
            </w:pPr>
            <w:r>
              <w:rPr>
                <w:rFonts w:hint="default" w:ascii="Times New Roman" w:hAnsi="Times New Roman" w:cs="Times New Roman"/>
                <w:sz w:val="19"/>
              </w:rPr>
              <w:t>A = A + M</w:t>
            </w:r>
          </w:p>
        </w:tc>
      </w:tr>
      <w:tr w14:paraId="5E93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17ECD2B">
            <w:pPr>
              <w:rPr>
                <w:rFonts w:hint="default" w:ascii="Times New Roman" w:hAnsi="Times New Roman" w:cs="Times New Roman"/>
              </w:rPr>
            </w:pPr>
            <w:r>
              <w:rPr>
                <w:rFonts w:hint="default" w:ascii="Times New Roman" w:hAnsi="Times New Roman" w:cs="Times New Roman"/>
                <w:sz w:val="19"/>
              </w:rPr>
              <w:t>10</w:t>
            </w:r>
          </w:p>
        </w:tc>
        <w:tc>
          <w:tcPr>
            <w:tcW w:w="4968" w:type="dxa"/>
            <w:vAlign w:val="center"/>
          </w:tcPr>
          <w:p w14:paraId="7C3914F1">
            <w:pPr>
              <w:rPr>
                <w:rFonts w:hint="default" w:ascii="Times New Roman" w:hAnsi="Times New Roman" w:cs="Times New Roman"/>
              </w:rPr>
            </w:pPr>
            <w:r>
              <w:rPr>
                <w:rFonts w:hint="default" w:ascii="Times New Roman" w:hAnsi="Times New Roman" w:cs="Times New Roman"/>
                <w:sz w:val="19"/>
              </w:rPr>
              <w:t>A = A − M</w:t>
            </w:r>
          </w:p>
        </w:tc>
      </w:tr>
      <w:tr w14:paraId="6DBAE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D4944B7">
            <w:pPr>
              <w:rPr>
                <w:rFonts w:hint="default" w:ascii="Times New Roman" w:hAnsi="Times New Roman" w:cs="Times New Roman"/>
              </w:rPr>
            </w:pPr>
            <w:r>
              <w:rPr>
                <w:rFonts w:hint="default" w:ascii="Times New Roman" w:hAnsi="Times New Roman" w:cs="Times New Roman"/>
                <w:sz w:val="19"/>
              </w:rPr>
              <w:t>11</w:t>
            </w:r>
          </w:p>
        </w:tc>
        <w:tc>
          <w:tcPr>
            <w:tcW w:w="4968" w:type="dxa"/>
            <w:vAlign w:val="center"/>
          </w:tcPr>
          <w:p w14:paraId="46433B68">
            <w:pPr>
              <w:rPr>
                <w:rFonts w:hint="default" w:ascii="Times New Roman" w:hAnsi="Times New Roman" w:cs="Times New Roman"/>
              </w:rPr>
            </w:pPr>
            <w:r>
              <w:rPr>
                <w:rFonts w:hint="default" w:ascii="Times New Roman" w:hAnsi="Times New Roman" w:cs="Times New Roman"/>
                <w:sz w:val="19"/>
              </w:rPr>
              <w:t>No operation</w:t>
            </w:r>
          </w:p>
        </w:tc>
      </w:tr>
    </w:tbl>
    <w:p w14:paraId="609A7C12">
      <w:pPr>
        <w:rPr>
          <w:rFonts w:hint="default" w:ascii="Times New Roman" w:hAnsi="Times New Roman" w:cs="Times New Roman"/>
        </w:rPr>
      </w:pPr>
      <w:r>
        <w:rPr>
          <w:rFonts w:hint="default" w:ascii="Times New Roman" w:hAnsi="Times New Roman" w:cs="Times New Roman"/>
        </w:rPr>
        <w:t>After each iteration, the combined A, Q and Q−1 registers are subjected to an arithmetic right shift. The sign bit of A is replicated during the shift.</w:t>
      </w:r>
    </w:p>
    <w:p w14:paraId="1B4943F7">
      <w:pPr>
        <w:rPr>
          <w:rFonts w:hint="default" w:ascii="Times New Roman" w:hAnsi="Times New Roman" w:cs="Times New Roman"/>
        </w:rPr>
      </w:pPr>
      <w:r>
        <w:rPr>
          <w:rFonts w:hint="default" w:ascii="Times New Roman" w:hAnsi="Times New Roman" w:cs="Times New Roman"/>
        </w:rPr>
        <w:br w:type="page"/>
      </w:r>
    </w:p>
    <w:p w14:paraId="2C4ACC76">
      <w:pPr>
        <w:pStyle w:val="2"/>
        <w:rPr>
          <w:rFonts w:hint="default" w:ascii="Times New Roman" w:hAnsi="Times New Roman" w:cs="Times New Roman"/>
        </w:rPr>
      </w:pPr>
      <w:r>
        <w:rPr>
          <w:rFonts w:hint="default" w:ascii="Times New Roman" w:hAnsi="Times New Roman" w:cs="Times New Roman"/>
        </w:rPr>
        <w:t>Iteration 1</w:t>
      </w:r>
    </w:p>
    <w:p w14:paraId="273803A8">
      <w:pPr>
        <w:rPr>
          <w:rFonts w:hint="default" w:ascii="Times New Roman" w:hAnsi="Times New Roman" w:cs="Times New Roman"/>
        </w:rPr>
      </w:pPr>
      <w:r>
        <w:rPr>
          <w:rFonts w:hint="default" w:ascii="Times New Roman" w:hAnsi="Times New Roman" w:cs="Times New Roman"/>
        </w:rPr>
        <w:t>Initial Q0Q−1 = 10, so perform A = A − M.</w:t>
      </w:r>
    </w:p>
    <w:p w14:paraId="553ECA6C">
      <w:pPr>
        <w:jc w:val="center"/>
        <w:rPr>
          <w:rFonts w:hint="default" w:ascii="Times New Roman" w:hAnsi="Times New Roman" w:cs="Times New Roman"/>
        </w:rPr>
      </w:pPr>
      <w:r>
        <w:rPr>
          <w:rFonts w:hint="default" w:ascii="Times New Roman" w:hAnsi="Times New Roman" w:cs="Times New Roman"/>
          <w:sz w:val="21"/>
        </w:rPr>
        <w:t xml:space="preserve">  0000</w:t>
      </w:r>
      <w:r>
        <w:rPr>
          <w:rFonts w:hint="default" w:ascii="Times New Roman" w:hAnsi="Times New Roman" w:cs="Times New Roman"/>
          <w:sz w:val="21"/>
        </w:rPr>
        <w:br w:type="textWrapping"/>
      </w:r>
      <w:r>
        <w:rPr>
          <w:rFonts w:hint="default" w:ascii="Times New Roman" w:hAnsi="Times New Roman" w:cs="Times New Roman"/>
          <w:sz w:val="21"/>
        </w:rPr>
        <w:t>− 1010</w:t>
      </w:r>
      <w:r>
        <w:rPr>
          <w:rFonts w:hint="default" w:ascii="Times New Roman" w:hAnsi="Times New Roman" w:cs="Times New Roman"/>
          <w:sz w:val="21"/>
        </w:rPr>
        <w:br w:type="textWrapping"/>
      </w:r>
      <w:r>
        <w:rPr>
          <w:rFonts w:hint="default" w:ascii="Times New Roman" w:hAnsi="Times New Roman" w:cs="Times New Roman"/>
          <w:sz w:val="21"/>
        </w:rPr>
        <w:t>------</w:t>
      </w:r>
      <w:r>
        <w:rPr>
          <w:rFonts w:hint="default" w:ascii="Times New Roman" w:hAnsi="Times New Roman" w:cs="Times New Roman"/>
          <w:sz w:val="21"/>
        </w:rPr>
        <w:br w:type="textWrapping"/>
      </w:r>
      <w:r>
        <w:rPr>
          <w:rFonts w:hint="default" w:ascii="Times New Roman" w:hAnsi="Times New Roman" w:cs="Times New Roman"/>
          <w:sz w:val="21"/>
        </w:rPr>
        <w:t xml:space="preserve">  0110</w:t>
      </w:r>
    </w:p>
    <w:p w14:paraId="683D0BC1">
      <w:pPr>
        <w:rPr>
          <w:rFonts w:hint="default" w:ascii="Times New Roman" w:hAnsi="Times New Roman" w:cs="Times New Roman"/>
        </w:rPr>
      </w:pPr>
      <w:r>
        <w:rPr>
          <w:rFonts w:hint="default" w:ascii="Times New Roman" w:hAnsi="Times New Roman" w:cs="Times New Roman"/>
        </w:rPr>
        <w:t>Arithmetic right shift:</w:t>
      </w:r>
    </w:p>
    <w:p w14:paraId="4AF2ED2F">
      <w:pPr>
        <w:jc w:val="center"/>
        <w:rPr>
          <w:rFonts w:hint="default" w:ascii="Times New Roman" w:hAnsi="Times New Roman" w:cs="Times New Roman"/>
        </w:rPr>
      </w:pPr>
      <w:r>
        <w:rPr>
          <w:rFonts w:hint="default" w:ascii="Times New Roman" w:hAnsi="Times New Roman" w:cs="Times New Roman"/>
          <w:sz w:val="21"/>
        </w:rPr>
        <w:t>0110 0101 0  →  0011 0010 1</w:t>
      </w:r>
    </w:p>
    <w:p w14:paraId="486B1BEF">
      <w:pPr>
        <w:pStyle w:val="2"/>
        <w:rPr>
          <w:rFonts w:hint="default" w:ascii="Times New Roman" w:hAnsi="Times New Roman" w:cs="Times New Roman"/>
        </w:rPr>
      </w:pPr>
      <w:r>
        <w:rPr>
          <w:rFonts w:hint="default" w:ascii="Times New Roman" w:hAnsi="Times New Roman" w:cs="Times New Roman"/>
        </w:rPr>
        <w:t>Iteration 2</w:t>
      </w:r>
    </w:p>
    <w:p w14:paraId="43F6B0E4">
      <w:pPr>
        <w:rPr>
          <w:rFonts w:hint="default" w:ascii="Times New Roman" w:hAnsi="Times New Roman" w:cs="Times New Roman"/>
        </w:rPr>
      </w:pPr>
      <w:r>
        <w:rPr>
          <w:rFonts w:hint="default" w:ascii="Times New Roman" w:hAnsi="Times New Roman" w:cs="Times New Roman"/>
        </w:rPr>
        <w:t>Now Q0Q−1 = 01, so perform A = A + M.</w:t>
      </w:r>
    </w:p>
    <w:p w14:paraId="14062AB8">
      <w:pPr>
        <w:jc w:val="center"/>
        <w:rPr>
          <w:rFonts w:hint="default" w:ascii="Times New Roman" w:hAnsi="Times New Roman" w:cs="Times New Roman"/>
        </w:rPr>
      </w:pPr>
      <w:r>
        <w:rPr>
          <w:rFonts w:hint="default" w:ascii="Times New Roman" w:hAnsi="Times New Roman" w:cs="Times New Roman"/>
          <w:sz w:val="21"/>
        </w:rPr>
        <w:t xml:space="preserve">  0011</w:t>
      </w:r>
      <w:r>
        <w:rPr>
          <w:rFonts w:hint="default" w:ascii="Times New Roman" w:hAnsi="Times New Roman" w:cs="Times New Roman"/>
          <w:sz w:val="21"/>
        </w:rPr>
        <w:br w:type="textWrapping"/>
      </w:r>
      <w:r>
        <w:rPr>
          <w:rFonts w:hint="default" w:ascii="Times New Roman" w:hAnsi="Times New Roman" w:cs="Times New Roman"/>
          <w:sz w:val="21"/>
        </w:rPr>
        <w:t>+ 1010</w:t>
      </w:r>
      <w:r>
        <w:rPr>
          <w:rFonts w:hint="default" w:ascii="Times New Roman" w:hAnsi="Times New Roman" w:cs="Times New Roman"/>
          <w:sz w:val="21"/>
        </w:rPr>
        <w:br w:type="textWrapping"/>
      </w:r>
      <w:r>
        <w:rPr>
          <w:rFonts w:hint="default" w:ascii="Times New Roman" w:hAnsi="Times New Roman" w:cs="Times New Roman"/>
          <w:sz w:val="21"/>
        </w:rPr>
        <w:t>------</w:t>
      </w:r>
      <w:r>
        <w:rPr>
          <w:rFonts w:hint="default" w:ascii="Times New Roman" w:hAnsi="Times New Roman" w:cs="Times New Roman"/>
          <w:sz w:val="21"/>
        </w:rPr>
        <w:br w:type="textWrapping"/>
      </w:r>
      <w:r>
        <w:rPr>
          <w:rFonts w:hint="default" w:ascii="Times New Roman" w:hAnsi="Times New Roman" w:cs="Times New Roman"/>
          <w:sz w:val="21"/>
        </w:rPr>
        <w:t xml:space="preserve">  1101</w:t>
      </w:r>
    </w:p>
    <w:p w14:paraId="452A5E3F">
      <w:pPr>
        <w:rPr>
          <w:rFonts w:hint="default" w:ascii="Times New Roman" w:hAnsi="Times New Roman" w:cs="Times New Roman"/>
        </w:rPr>
      </w:pPr>
      <w:r>
        <w:rPr>
          <w:rFonts w:hint="default" w:ascii="Times New Roman" w:hAnsi="Times New Roman" w:cs="Times New Roman"/>
        </w:rPr>
        <w:t>Arithmetic right shift:</w:t>
      </w:r>
    </w:p>
    <w:p w14:paraId="522094C5">
      <w:pPr>
        <w:jc w:val="center"/>
        <w:rPr>
          <w:rFonts w:hint="default" w:ascii="Times New Roman" w:hAnsi="Times New Roman" w:cs="Times New Roman"/>
        </w:rPr>
      </w:pPr>
      <w:r>
        <w:rPr>
          <w:rFonts w:hint="default" w:ascii="Times New Roman" w:hAnsi="Times New Roman" w:cs="Times New Roman"/>
          <w:sz w:val="21"/>
        </w:rPr>
        <w:t>1101 0010 1  →  1110 1001 0</w:t>
      </w:r>
    </w:p>
    <w:p w14:paraId="7068601D">
      <w:pPr>
        <w:pStyle w:val="2"/>
        <w:rPr>
          <w:rFonts w:hint="default" w:ascii="Times New Roman" w:hAnsi="Times New Roman" w:cs="Times New Roman"/>
        </w:rPr>
      </w:pPr>
      <w:r>
        <w:rPr>
          <w:rFonts w:hint="default" w:ascii="Times New Roman" w:hAnsi="Times New Roman" w:cs="Times New Roman"/>
        </w:rPr>
        <w:t>Iteration 3</w:t>
      </w:r>
    </w:p>
    <w:p w14:paraId="77F4B5EC">
      <w:pPr>
        <w:rPr>
          <w:rFonts w:hint="default" w:ascii="Times New Roman" w:hAnsi="Times New Roman" w:cs="Times New Roman"/>
        </w:rPr>
      </w:pPr>
      <w:r>
        <w:rPr>
          <w:rFonts w:hint="default" w:ascii="Times New Roman" w:hAnsi="Times New Roman" w:cs="Times New Roman"/>
        </w:rPr>
        <w:t>Now Q0Q−1 = 10, so perform A = A − M.</w:t>
      </w:r>
    </w:p>
    <w:p w14:paraId="54EF5186">
      <w:pPr>
        <w:jc w:val="center"/>
        <w:rPr>
          <w:rFonts w:hint="default" w:ascii="Times New Roman" w:hAnsi="Times New Roman" w:cs="Times New Roman"/>
        </w:rPr>
      </w:pPr>
      <w:r>
        <w:rPr>
          <w:rFonts w:hint="default" w:ascii="Times New Roman" w:hAnsi="Times New Roman" w:cs="Times New Roman"/>
          <w:sz w:val="21"/>
        </w:rPr>
        <w:t xml:space="preserve">  1110</w:t>
      </w:r>
      <w:r>
        <w:rPr>
          <w:rFonts w:hint="default" w:ascii="Times New Roman" w:hAnsi="Times New Roman" w:cs="Times New Roman"/>
          <w:sz w:val="21"/>
        </w:rPr>
        <w:br w:type="textWrapping"/>
      </w:r>
      <w:r>
        <w:rPr>
          <w:rFonts w:hint="default" w:ascii="Times New Roman" w:hAnsi="Times New Roman" w:cs="Times New Roman"/>
          <w:sz w:val="21"/>
        </w:rPr>
        <w:t>− 1010</w:t>
      </w:r>
      <w:r>
        <w:rPr>
          <w:rFonts w:hint="default" w:ascii="Times New Roman" w:hAnsi="Times New Roman" w:cs="Times New Roman"/>
          <w:sz w:val="21"/>
        </w:rPr>
        <w:br w:type="textWrapping"/>
      </w:r>
      <w:r>
        <w:rPr>
          <w:rFonts w:hint="default" w:ascii="Times New Roman" w:hAnsi="Times New Roman" w:cs="Times New Roman"/>
          <w:sz w:val="21"/>
        </w:rPr>
        <w:t>------</w:t>
      </w:r>
      <w:r>
        <w:rPr>
          <w:rFonts w:hint="default" w:ascii="Times New Roman" w:hAnsi="Times New Roman" w:cs="Times New Roman"/>
          <w:sz w:val="21"/>
        </w:rPr>
        <w:br w:type="textWrapping"/>
      </w:r>
      <w:r>
        <w:rPr>
          <w:rFonts w:hint="default" w:ascii="Times New Roman" w:hAnsi="Times New Roman" w:cs="Times New Roman"/>
          <w:sz w:val="21"/>
        </w:rPr>
        <w:t xml:space="preserve">  0100</w:t>
      </w:r>
    </w:p>
    <w:p w14:paraId="34755EC5">
      <w:pPr>
        <w:rPr>
          <w:rFonts w:hint="default" w:ascii="Times New Roman" w:hAnsi="Times New Roman" w:cs="Times New Roman"/>
        </w:rPr>
      </w:pPr>
      <w:r>
        <w:rPr>
          <w:rFonts w:hint="default" w:ascii="Times New Roman" w:hAnsi="Times New Roman" w:cs="Times New Roman"/>
        </w:rPr>
        <w:t>Arithmetic right shift:</w:t>
      </w:r>
    </w:p>
    <w:p w14:paraId="6013EB63">
      <w:pPr>
        <w:jc w:val="center"/>
        <w:rPr>
          <w:rFonts w:hint="default" w:ascii="Times New Roman" w:hAnsi="Times New Roman" w:cs="Times New Roman"/>
        </w:rPr>
      </w:pPr>
      <w:r>
        <w:rPr>
          <w:rFonts w:hint="default" w:ascii="Times New Roman" w:hAnsi="Times New Roman" w:cs="Times New Roman"/>
          <w:sz w:val="21"/>
        </w:rPr>
        <w:t>0100 1001 0  →  0010 0100 1</w:t>
      </w:r>
    </w:p>
    <w:p w14:paraId="796B9EA6">
      <w:pPr>
        <w:pStyle w:val="2"/>
        <w:rPr>
          <w:rFonts w:hint="default" w:ascii="Times New Roman" w:hAnsi="Times New Roman" w:cs="Times New Roman"/>
        </w:rPr>
      </w:pPr>
      <w:r>
        <w:rPr>
          <w:rFonts w:hint="default" w:ascii="Times New Roman" w:hAnsi="Times New Roman" w:cs="Times New Roman"/>
        </w:rPr>
        <w:t>Iteration 4</w:t>
      </w:r>
    </w:p>
    <w:p w14:paraId="782DC5FE">
      <w:pPr>
        <w:rPr>
          <w:rFonts w:hint="default" w:ascii="Times New Roman" w:hAnsi="Times New Roman" w:cs="Times New Roman"/>
        </w:rPr>
      </w:pPr>
      <w:r>
        <w:rPr>
          <w:rFonts w:hint="default" w:ascii="Times New Roman" w:hAnsi="Times New Roman" w:cs="Times New Roman"/>
        </w:rPr>
        <w:t>Now Q0Q−1 = 01, so perform A = A + M.</w:t>
      </w:r>
    </w:p>
    <w:p w14:paraId="08020651">
      <w:pPr>
        <w:jc w:val="center"/>
        <w:rPr>
          <w:rFonts w:hint="default" w:ascii="Times New Roman" w:hAnsi="Times New Roman" w:cs="Times New Roman"/>
        </w:rPr>
      </w:pPr>
      <w:r>
        <w:rPr>
          <w:rFonts w:hint="default" w:ascii="Times New Roman" w:hAnsi="Times New Roman" w:cs="Times New Roman"/>
          <w:sz w:val="21"/>
        </w:rPr>
        <w:t xml:space="preserve">  0010</w:t>
      </w:r>
      <w:r>
        <w:rPr>
          <w:rFonts w:hint="default" w:ascii="Times New Roman" w:hAnsi="Times New Roman" w:cs="Times New Roman"/>
          <w:sz w:val="21"/>
        </w:rPr>
        <w:br w:type="textWrapping"/>
      </w:r>
      <w:r>
        <w:rPr>
          <w:rFonts w:hint="default" w:ascii="Times New Roman" w:hAnsi="Times New Roman" w:cs="Times New Roman"/>
          <w:sz w:val="21"/>
        </w:rPr>
        <w:t>+ 1010</w:t>
      </w:r>
      <w:r>
        <w:rPr>
          <w:rFonts w:hint="default" w:ascii="Times New Roman" w:hAnsi="Times New Roman" w:cs="Times New Roman"/>
          <w:sz w:val="21"/>
        </w:rPr>
        <w:br w:type="textWrapping"/>
      </w:r>
      <w:r>
        <w:rPr>
          <w:rFonts w:hint="default" w:ascii="Times New Roman" w:hAnsi="Times New Roman" w:cs="Times New Roman"/>
          <w:sz w:val="21"/>
        </w:rPr>
        <w:t>------</w:t>
      </w:r>
      <w:r>
        <w:rPr>
          <w:rFonts w:hint="default" w:ascii="Times New Roman" w:hAnsi="Times New Roman" w:cs="Times New Roman"/>
          <w:sz w:val="21"/>
        </w:rPr>
        <w:br w:type="textWrapping"/>
      </w:r>
      <w:r>
        <w:rPr>
          <w:rFonts w:hint="default" w:ascii="Times New Roman" w:hAnsi="Times New Roman" w:cs="Times New Roman"/>
          <w:sz w:val="21"/>
        </w:rPr>
        <w:t xml:space="preserve">  1100</w:t>
      </w:r>
    </w:p>
    <w:p w14:paraId="193ACD4F">
      <w:pPr>
        <w:rPr>
          <w:rFonts w:hint="default" w:ascii="Times New Roman" w:hAnsi="Times New Roman" w:cs="Times New Roman"/>
        </w:rPr>
      </w:pPr>
      <w:r>
        <w:rPr>
          <w:rFonts w:hint="default" w:ascii="Times New Roman" w:hAnsi="Times New Roman" w:cs="Times New Roman"/>
        </w:rPr>
        <w:t>Arithmetic right shift:</w:t>
      </w:r>
    </w:p>
    <w:p w14:paraId="255518C1">
      <w:pPr>
        <w:jc w:val="center"/>
        <w:rPr>
          <w:rFonts w:hint="default" w:ascii="Times New Roman" w:hAnsi="Times New Roman" w:cs="Times New Roman"/>
        </w:rPr>
      </w:pPr>
      <w:r>
        <w:rPr>
          <w:rFonts w:hint="default" w:ascii="Times New Roman" w:hAnsi="Times New Roman" w:cs="Times New Roman"/>
          <w:sz w:val="21"/>
        </w:rPr>
        <w:t>1100 0100 1  →  1110 0010 0</w:t>
      </w:r>
    </w:p>
    <w:p w14:paraId="66A0046C">
      <w:pPr>
        <w:pStyle w:val="3"/>
        <w:rPr>
          <w:rFonts w:hint="default" w:ascii="Times New Roman" w:hAnsi="Times New Roman" w:cs="Times New Roman"/>
        </w:rPr>
      </w:pPr>
      <w:r>
        <w:rPr>
          <w:rFonts w:hint="default" w:ascii="Times New Roman" w:hAnsi="Times New Roman" w:cs="Times New Roman"/>
        </w:rPr>
        <w:t>Final Product</w:t>
      </w:r>
    </w:p>
    <w:p w14:paraId="5A7289F1">
      <w:pPr>
        <w:rPr>
          <w:rFonts w:hint="default" w:ascii="Times New Roman" w:hAnsi="Times New Roman" w:cs="Times New Roman"/>
        </w:rPr>
      </w:pPr>
      <w:r>
        <w:rPr>
          <w:rFonts w:hint="default" w:ascii="Times New Roman" w:hAnsi="Times New Roman" w:cs="Times New Roman"/>
        </w:rPr>
        <w:t>After four iterations:</w:t>
      </w:r>
    </w:p>
    <w:p w14:paraId="2974AEDF">
      <w:pPr>
        <w:jc w:val="center"/>
        <w:rPr>
          <w:rFonts w:hint="default" w:ascii="Times New Roman" w:hAnsi="Times New Roman" w:cs="Times New Roman"/>
        </w:rPr>
      </w:pPr>
      <w:r>
        <w:rPr>
          <w:rFonts w:hint="default" w:ascii="Times New Roman" w:hAnsi="Times New Roman" w:cs="Times New Roman"/>
          <w:sz w:val="21"/>
        </w:rPr>
        <w:t>A = 1110</w:t>
      </w:r>
      <w:r>
        <w:rPr>
          <w:rFonts w:hint="default" w:ascii="Times New Roman" w:hAnsi="Times New Roman" w:cs="Times New Roman"/>
          <w:sz w:val="21"/>
        </w:rPr>
        <w:br w:type="textWrapping"/>
      </w:r>
      <w:r>
        <w:rPr>
          <w:rFonts w:hint="default" w:ascii="Times New Roman" w:hAnsi="Times New Roman" w:cs="Times New Roman"/>
          <w:sz w:val="21"/>
        </w:rPr>
        <w:t>Q = 0010</w:t>
      </w:r>
    </w:p>
    <w:p w14:paraId="6092C01C">
      <w:pPr>
        <w:rPr>
          <w:rFonts w:hint="default" w:ascii="Times New Roman" w:hAnsi="Times New Roman" w:cs="Times New Roman"/>
        </w:rPr>
      </w:pPr>
      <w:r>
        <w:rPr>
          <w:rFonts w:hint="default" w:ascii="Times New Roman" w:hAnsi="Times New Roman" w:cs="Times New Roman"/>
        </w:rPr>
        <w:t>Combine A and Q:</w:t>
      </w:r>
    </w:p>
    <w:p w14:paraId="4F1F4956">
      <w:pPr>
        <w:jc w:val="center"/>
        <w:rPr>
          <w:rFonts w:hint="default" w:ascii="Times New Roman" w:hAnsi="Times New Roman" w:cs="Times New Roman"/>
        </w:rPr>
      </w:pPr>
      <w:r>
        <w:rPr>
          <w:rFonts w:hint="default" w:ascii="Times New Roman" w:hAnsi="Times New Roman" w:cs="Times New Roman"/>
          <w:sz w:val="21"/>
        </w:rPr>
        <w:t>11100010</w:t>
      </w:r>
    </w:p>
    <w:p w14:paraId="28A99458">
      <w:pPr>
        <w:rPr>
          <w:rFonts w:hint="default" w:ascii="Times New Roman" w:hAnsi="Times New Roman" w:cs="Times New Roman"/>
        </w:rPr>
      </w:pPr>
      <w:r>
        <w:rPr>
          <w:rFonts w:hint="default" w:ascii="Times New Roman" w:hAnsi="Times New Roman" w:cs="Times New Roman"/>
        </w:rPr>
        <w:t>This is a negative 8-bit 2’s complement number. Its magnitude is found by taking its 2’s complement:</w:t>
      </w:r>
    </w:p>
    <w:p w14:paraId="59B59462">
      <w:pPr>
        <w:jc w:val="center"/>
        <w:rPr>
          <w:rFonts w:hint="default" w:ascii="Times New Roman" w:hAnsi="Times New Roman" w:cs="Times New Roman"/>
        </w:rPr>
      </w:pPr>
      <w:r>
        <w:rPr>
          <w:rFonts w:hint="default" w:ascii="Times New Roman" w:hAnsi="Times New Roman" w:cs="Times New Roman"/>
          <w:sz w:val="21"/>
        </w:rPr>
        <w:t>11100010 → 00011101 → +1 → 00011110</w:t>
      </w:r>
    </w:p>
    <w:p w14:paraId="4A5654C2">
      <w:pPr>
        <w:rPr>
          <w:rFonts w:hint="default" w:ascii="Times New Roman" w:hAnsi="Times New Roman" w:cs="Times New Roman"/>
        </w:rPr>
      </w:pPr>
      <w:r>
        <w:rPr>
          <w:rFonts w:hint="default" w:ascii="Times New Roman" w:hAnsi="Times New Roman" w:cs="Times New Roman"/>
        </w:rPr>
        <w:t>00011110₂ = 30₁₀. Therefore the final product is −30.</w:t>
      </w:r>
    </w:p>
    <w:p w14:paraId="17A37B92">
      <w:pPr>
        <w:rPr>
          <w:rFonts w:hint="default" w:ascii="Times New Roman" w:hAnsi="Times New Roman" w:cs="Times New Roman"/>
        </w:rPr>
      </w:pPr>
    </w:p>
    <w:p w14:paraId="15663F72">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b/>
          <w:bCs/>
          <w:sz w:val="32"/>
          <w:szCs w:val="32"/>
          <w:lang w:val="en-IN"/>
        </w:rPr>
        <w:t>4.</w:t>
      </w:r>
      <w:r>
        <w:rPr>
          <w:rFonts w:hint="default" w:ascii="Times New Roman" w:hAnsi="Times New Roman" w:eastAsia="CIDFont" w:cs="Times New Roman"/>
          <w:b/>
          <w:bCs/>
          <w:color w:val="000000"/>
          <w:kern w:val="0"/>
          <w:sz w:val="24"/>
          <w:szCs w:val="24"/>
          <w:lang w:val="en-US" w:eastAsia="zh-CN" w:bidi="ar"/>
        </w:rPr>
        <w:t xml:space="preserve">A processor is required to perform division of two binary numbers (e.g., 13 ÷ 3) using </w:t>
      </w:r>
    </w:p>
    <w:p w14:paraId="11673CF0">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both restoring and non-restoring division algorithms. Analyze both methods step-by</w:t>
      </w:r>
    </w:p>
    <w:p w14:paraId="203432DE">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 xml:space="preserve">step, showing intermediate remainders and quotient formation. Compare the two </w:t>
      </w:r>
    </w:p>
    <w:p w14:paraId="1FEB61C3">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 xml:space="preserve">approaches in terms of number of steps, complexity, and efficiency, and explain why </w:t>
      </w:r>
    </w:p>
    <w:p w14:paraId="5AE2684C">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non-restoring division is often preferred in modern systems.</w:t>
      </w:r>
    </w:p>
    <w:p w14:paraId="3D0567B8">
      <w:pPr>
        <w:pStyle w:val="2"/>
        <w:rPr>
          <w:rFonts w:hint="default" w:ascii="Times New Roman" w:hAnsi="Times New Roman" w:cs="Times New Roman"/>
        </w:rPr>
      </w:pPr>
      <w:r>
        <w:rPr>
          <w:rFonts w:hint="default" w:ascii="Times New Roman" w:hAnsi="Times New Roman" w:cs="Times New Roman"/>
        </w:rPr>
        <w:t>Problem Understanding</w:t>
      </w:r>
    </w:p>
    <w:p w14:paraId="30BA7E0B">
      <w:pPr>
        <w:rPr>
          <w:rFonts w:hint="default" w:ascii="Times New Roman" w:hAnsi="Times New Roman" w:cs="Times New Roman"/>
        </w:rPr>
      </w:pPr>
      <w:r>
        <w:rPr>
          <w:rFonts w:hint="default" w:ascii="Times New Roman" w:hAnsi="Times New Roman" w:cs="Times New Roman"/>
        </w:rPr>
        <w:t>The processor must divide 13 by 3 using restoring and non-restoring division. The binary values are 1101 and 0011. The expected mathematical result is quotient 4 and remainder 1.</w:t>
      </w:r>
    </w:p>
    <w:p w14:paraId="1D53BF4A">
      <w:pPr>
        <w:jc w:val="center"/>
        <w:rPr>
          <w:rFonts w:hint="default" w:ascii="Times New Roman" w:hAnsi="Times New Roman" w:cs="Times New Roman"/>
        </w:rPr>
      </w:pPr>
      <w:r>
        <w:rPr>
          <w:rFonts w:hint="default" w:ascii="Times New Roman" w:hAnsi="Times New Roman" w:cs="Times New Roman"/>
          <w:sz w:val="21"/>
        </w:rPr>
        <w:t>13 = 1101₂</w:t>
      </w:r>
      <w:r>
        <w:rPr>
          <w:rFonts w:hint="default" w:ascii="Times New Roman" w:hAnsi="Times New Roman" w:cs="Times New Roman"/>
          <w:sz w:val="21"/>
        </w:rPr>
        <w:br w:type="textWrapping"/>
      </w:r>
      <w:r>
        <w:rPr>
          <w:rFonts w:hint="default" w:ascii="Times New Roman" w:hAnsi="Times New Roman" w:cs="Times New Roman"/>
          <w:sz w:val="21"/>
        </w:rPr>
        <w:t>3  = 0011₂</w:t>
      </w:r>
      <w:r>
        <w:rPr>
          <w:rFonts w:hint="default" w:ascii="Times New Roman" w:hAnsi="Times New Roman" w:cs="Times New Roman"/>
          <w:sz w:val="21"/>
        </w:rPr>
        <w:br w:type="textWrapping"/>
      </w:r>
      <w:r>
        <w:rPr>
          <w:rFonts w:hint="default" w:ascii="Times New Roman" w:hAnsi="Times New Roman" w:cs="Times New Roman"/>
          <w:sz w:val="21"/>
        </w:rPr>
        <w:t>13 ÷ 3 = 4 remainder 1</w:t>
      </w:r>
    </w:p>
    <w:p w14:paraId="44BBEF59">
      <w:pPr>
        <w:pStyle w:val="3"/>
        <w:rPr>
          <w:rFonts w:hint="default" w:ascii="Times New Roman" w:hAnsi="Times New Roman" w:cs="Times New Roman"/>
        </w:rPr>
      </w:pPr>
      <w:r>
        <w:rPr>
          <w:rFonts w:hint="default" w:ascii="Times New Roman" w:hAnsi="Times New Roman" w:cs="Times New Roman"/>
        </w:rPr>
        <w:t xml:space="preserve"> Restoring Division Principle</w:t>
      </w:r>
    </w:p>
    <w:p w14:paraId="4FB8B670">
      <w:pPr>
        <w:rPr>
          <w:rFonts w:hint="default" w:ascii="Times New Roman" w:hAnsi="Times New Roman" w:cs="Times New Roman"/>
        </w:rPr>
      </w:pPr>
      <w:r>
        <w:rPr>
          <w:rFonts w:hint="default" w:ascii="Times New Roman" w:hAnsi="Times New Roman" w:cs="Times New Roman"/>
        </w:rPr>
        <w:t>Restoring division shifts the partial remainder and subtracts the divisor. If the subtraction gives a negative result, the divisor is added back to restore the previous non-negative partial remainder. The quotient bit is 0 in that case. If the subtraction is non-negative, the quotient bit is 1.</w:t>
      </w:r>
    </w:p>
    <w:p w14:paraId="5A0498D7">
      <w:pPr>
        <w:pStyle w:val="3"/>
        <w:rPr>
          <w:rFonts w:hint="default" w:ascii="Times New Roman" w:hAnsi="Times New Roman" w:cs="Times New Roman"/>
        </w:rPr>
      </w:pPr>
      <w:r>
        <w:rPr>
          <w:rFonts w:hint="default" w:ascii="Times New Roman" w:hAnsi="Times New Roman" w:cs="Times New Roman"/>
        </w:rPr>
        <w:t xml:space="preserve"> Restoring Division – Conceptual Steps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8A7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12" w:type="dxa"/>
            <w:vAlign w:val="center"/>
          </w:tcPr>
          <w:p w14:paraId="15005B28">
            <w:pPr>
              <w:rPr>
                <w:rFonts w:hint="default" w:ascii="Times New Roman" w:hAnsi="Times New Roman" w:cs="Times New Roman"/>
              </w:rPr>
            </w:pPr>
            <w:r>
              <w:rPr>
                <w:rFonts w:hint="default" w:ascii="Times New Roman" w:hAnsi="Times New Roman" w:cs="Times New Roman"/>
                <w:sz w:val="19"/>
              </w:rPr>
              <w:t>Stage</w:t>
            </w:r>
          </w:p>
        </w:tc>
        <w:tc>
          <w:tcPr>
            <w:tcW w:w="3312" w:type="dxa"/>
            <w:vAlign w:val="center"/>
          </w:tcPr>
          <w:p w14:paraId="12B2BB9C">
            <w:pPr>
              <w:rPr>
                <w:rFonts w:hint="default" w:ascii="Times New Roman" w:hAnsi="Times New Roman" w:cs="Times New Roman"/>
              </w:rPr>
            </w:pPr>
            <w:r>
              <w:rPr>
                <w:rFonts w:hint="default" w:ascii="Times New Roman" w:hAnsi="Times New Roman" w:cs="Times New Roman"/>
                <w:sz w:val="19"/>
              </w:rPr>
              <w:t>Action</w:t>
            </w:r>
          </w:p>
        </w:tc>
        <w:tc>
          <w:tcPr>
            <w:tcW w:w="3312" w:type="dxa"/>
            <w:vAlign w:val="center"/>
          </w:tcPr>
          <w:p w14:paraId="1791B450">
            <w:pPr>
              <w:rPr>
                <w:rFonts w:hint="default" w:ascii="Times New Roman" w:hAnsi="Times New Roman" w:cs="Times New Roman"/>
              </w:rPr>
            </w:pPr>
            <w:r>
              <w:rPr>
                <w:rFonts w:hint="default" w:ascii="Times New Roman" w:hAnsi="Times New Roman" w:cs="Times New Roman"/>
                <w:sz w:val="19"/>
              </w:rPr>
              <w:t>Decision</w:t>
            </w:r>
          </w:p>
        </w:tc>
      </w:tr>
      <w:tr w14:paraId="6B36E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03CBDFE">
            <w:pPr>
              <w:rPr>
                <w:rFonts w:hint="default" w:ascii="Times New Roman" w:hAnsi="Times New Roman" w:cs="Times New Roman"/>
              </w:rPr>
            </w:pPr>
            <w:r>
              <w:rPr>
                <w:rFonts w:hint="default" w:ascii="Times New Roman" w:hAnsi="Times New Roman" w:cs="Times New Roman"/>
                <w:sz w:val="19"/>
              </w:rPr>
              <w:t>1</w:t>
            </w:r>
          </w:p>
        </w:tc>
        <w:tc>
          <w:tcPr>
            <w:tcW w:w="3312" w:type="dxa"/>
            <w:vAlign w:val="center"/>
          </w:tcPr>
          <w:p w14:paraId="0072367E">
            <w:pPr>
              <w:rPr>
                <w:rFonts w:hint="default" w:ascii="Times New Roman" w:hAnsi="Times New Roman" w:cs="Times New Roman"/>
              </w:rPr>
            </w:pPr>
            <w:r>
              <w:rPr>
                <w:rFonts w:hint="default" w:ascii="Times New Roman" w:hAnsi="Times New Roman" w:cs="Times New Roman"/>
                <w:sz w:val="19"/>
              </w:rPr>
              <w:t>Shift partial remainder and bring down next dividend bit</w:t>
            </w:r>
          </w:p>
        </w:tc>
        <w:tc>
          <w:tcPr>
            <w:tcW w:w="3312" w:type="dxa"/>
            <w:vAlign w:val="center"/>
          </w:tcPr>
          <w:p w14:paraId="31BC4B93">
            <w:pPr>
              <w:rPr>
                <w:rFonts w:hint="default" w:ascii="Times New Roman" w:hAnsi="Times New Roman" w:cs="Times New Roman"/>
              </w:rPr>
            </w:pPr>
            <w:r>
              <w:rPr>
                <w:rFonts w:hint="default" w:ascii="Times New Roman" w:hAnsi="Times New Roman" w:cs="Times New Roman"/>
                <w:sz w:val="19"/>
              </w:rPr>
              <w:t>Subtract divisor</w:t>
            </w:r>
          </w:p>
        </w:tc>
      </w:tr>
      <w:tr w14:paraId="64223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8349027">
            <w:pPr>
              <w:rPr>
                <w:rFonts w:hint="default" w:ascii="Times New Roman" w:hAnsi="Times New Roman" w:cs="Times New Roman"/>
              </w:rPr>
            </w:pPr>
            <w:r>
              <w:rPr>
                <w:rFonts w:hint="default" w:ascii="Times New Roman" w:hAnsi="Times New Roman" w:cs="Times New Roman"/>
                <w:sz w:val="19"/>
              </w:rPr>
              <w:t>2</w:t>
            </w:r>
          </w:p>
        </w:tc>
        <w:tc>
          <w:tcPr>
            <w:tcW w:w="3312" w:type="dxa"/>
            <w:vAlign w:val="center"/>
          </w:tcPr>
          <w:p w14:paraId="273DB71B">
            <w:pPr>
              <w:rPr>
                <w:rFonts w:hint="default" w:ascii="Times New Roman" w:hAnsi="Times New Roman" w:cs="Times New Roman"/>
              </w:rPr>
            </w:pPr>
            <w:r>
              <w:rPr>
                <w:rFonts w:hint="default" w:ascii="Times New Roman" w:hAnsi="Times New Roman" w:cs="Times New Roman"/>
                <w:sz w:val="19"/>
              </w:rPr>
              <w:t>If result is negative</w:t>
            </w:r>
          </w:p>
        </w:tc>
        <w:tc>
          <w:tcPr>
            <w:tcW w:w="3312" w:type="dxa"/>
            <w:vAlign w:val="center"/>
          </w:tcPr>
          <w:p w14:paraId="5BEF3B79">
            <w:pPr>
              <w:rPr>
                <w:rFonts w:hint="default" w:ascii="Times New Roman" w:hAnsi="Times New Roman" w:cs="Times New Roman"/>
              </w:rPr>
            </w:pPr>
            <w:r>
              <w:rPr>
                <w:rFonts w:hint="default" w:ascii="Times New Roman" w:hAnsi="Times New Roman" w:cs="Times New Roman"/>
                <w:sz w:val="19"/>
              </w:rPr>
              <w:t>Restore by adding divisor; quotient bit = 0</w:t>
            </w:r>
          </w:p>
        </w:tc>
      </w:tr>
      <w:tr w14:paraId="3A84C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9F9B72D">
            <w:pPr>
              <w:rPr>
                <w:rFonts w:hint="default" w:ascii="Times New Roman" w:hAnsi="Times New Roman" w:cs="Times New Roman"/>
              </w:rPr>
            </w:pPr>
            <w:r>
              <w:rPr>
                <w:rFonts w:hint="default" w:ascii="Times New Roman" w:hAnsi="Times New Roman" w:cs="Times New Roman"/>
                <w:sz w:val="19"/>
              </w:rPr>
              <w:t>3</w:t>
            </w:r>
          </w:p>
        </w:tc>
        <w:tc>
          <w:tcPr>
            <w:tcW w:w="3312" w:type="dxa"/>
            <w:vAlign w:val="center"/>
          </w:tcPr>
          <w:p w14:paraId="443B3847">
            <w:pPr>
              <w:rPr>
                <w:rFonts w:hint="default" w:ascii="Times New Roman" w:hAnsi="Times New Roman" w:cs="Times New Roman"/>
              </w:rPr>
            </w:pPr>
            <w:r>
              <w:rPr>
                <w:rFonts w:hint="default" w:ascii="Times New Roman" w:hAnsi="Times New Roman" w:cs="Times New Roman"/>
                <w:sz w:val="19"/>
              </w:rPr>
              <w:t>If result is non-negative</w:t>
            </w:r>
          </w:p>
        </w:tc>
        <w:tc>
          <w:tcPr>
            <w:tcW w:w="3312" w:type="dxa"/>
            <w:vAlign w:val="center"/>
          </w:tcPr>
          <w:p w14:paraId="4A42FF17">
            <w:pPr>
              <w:rPr>
                <w:rFonts w:hint="default" w:ascii="Times New Roman" w:hAnsi="Times New Roman" w:cs="Times New Roman"/>
              </w:rPr>
            </w:pPr>
            <w:r>
              <w:rPr>
                <w:rFonts w:hint="default" w:ascii="Times New Roman" w:hAnsi="Times New Roman" w:cs="Times New Roman"/>
                <w:sz w:val="19"/>
              </w:rPr>
              <w:t>Keep result; quotient bit = 1</w:t>
            </w:r>
          </w:p>
        </w:tc>
      </w:tr>
      <w:tr w14:paraId="3F26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4F1BBE0">
            <w:pPr>
              <w:rPr>
                <w:rFonts w:hint="default" w:ascii="Times New Roman" w:hAnsi="Times New Roman" w:cs="Times New Roman"/>
              </w:rPr>
            </w:pPr>
            <w:r>
              <w:rPr>
                <w:rFonts w:hint="default" w:ascii="Times New Roman" w:hAnsi="Times New Roman" w:cs="Times New Roman"/>
                <w:sz w:val="19"/>
              </w:rPr>
              <w:t>4</w:t>
            </w:r>
          </w:p>
        </w:tc>
        <w:tc>
          <w:tcPr>
            <w:tcW w:w="3312" w:type="dxa"/>
            <w:vAlign w:val="center"/>
          </w:tcPr>
          <w:p w14:paraId="45273178">
            <w:pPr>
              <w:rPr>
                <w:rFonts w:hint="default" w:ascii="Times New Roman" w:hAnsi="Times New Roman" w:cs="Times New Roman"/>
              </w:rPr>
            </w:pPr>
            <w:r>
              <w:rPr>
                <w:rFonts w:hint="default" w:ascii="Times New Roman" w:hAnsi="Times New Roman" w:cs="Times New Roman"/>
                <w:sz w:val="19"/>
              </w:rPr>
              <w:t>Repeat for all dividend bits</w:t>
            </w:r>
          </w:p>
        </w:tc>
        <w:tc>
          <w:tcPr>
            <w:tcW w:w="3312" w:type="dxa"/>
            <w:vAlign w:val="center"/>
          </w:tcPr>
          <w:p w14:paraId="3AC9A08B">
            <w:pPr>
              <w:rPr>
                <w:rFonts w:hint="default" w:ascii="Times New Roman" w:hAnsi="Times New Roman" w:cs="Times New Roman"/>
              </w:rPr>
            </w:pPr>
            <w:r>
              <w:rPr>
                <w:rFonts w:hint="default" w:ascii="Times New Roman" w:hAnsi="Times New Roman" w:cs="Times New Roman"/>
                <w:sz w:val="19"/>
              </w:rPr>
              <w:t>Final A is remainder</w:t>
            </w:r>
          </w:p>
        </w:tc>
      </w:tr>
    </w:tbl>
    <w:p w14:paraId="4D05BF83">
      <w:pPr>
        <w:rPr>
          <w:rFonts w:hint="default" w:ascii="Times New Roman" w:hAnsi="Times New Roman" w:cs="Times New Roman"/>
        </w:rPr>
      </w:pPr>
      <w:r>
        <w:rPr>
          <w:rFonts w:hint="default" w:ascii="Times New Roman" w:hAnsi="Times New Roman" w:cs="Times New Roman"/>
        </w:rPr>
        <w:t>For 13 ÷ 3, four quotient decisions are made because the dividend contains four bits. The final quotient and remainder are:</w:t>
      </w:r>
    </w:p>
    <w:p w14:paraId="21BA1DF8">
      <w:pPr>
        <w:jc w:val="center"/>
        <w:rPr>
          <w:rFonts w:hint="default" w:ascii="Times New Roman" w:hAnsi="Times New Roman" w:cs="Times New Roman"/>
        </w:rPr>
      </w:pPr>
      <w:r>
        <w:rPr>
          <w:rFonts w:hint="default" w:ascii="Times New Roman" w:hAnsi="Times New Roman" w:cs="Times New Roman"/>
          <w:sz w:val="21"/>
        </w:rPr>
        <w:t>Quotient Q = 0100₂ = 4</w:t>
      </w:r>
      <w:r>
        <w:rPr>
          <w:rFonts w:hint="default" w:ascii="Times New Roman" w:hAnsi="Times New Roman" w:cs="Times New Roman"/>
          <w:sz w:val="21"/>
        </w:rPr>
        <w:br w:type="textWrapping"/>
      </w:r>
      <w:r>
        <w:rPr>
          <w:rFonts w:hint="default" w:ascii="Times New Roman" w:hAnsi="Times New Roman" w:cs="Times New Roman"/>
          <w:sz w:val="21"/>
        </w:rPr>
        <w:t>Remainder A = 0001₂ = 1</w:t>
      </w:r>
    </w:p>
    <w:p w14:paraId="6369932B">
      <w:pPr>
        <w:pStyle w:val="3"/>
        <w:rPr>
          <w:rFonts w:hint="default" w:ascii="Times New Roman" w:hAnsi="Times New Roman" w:cs="Times New Roman"/>
        </w:rPr>
      </w:pPr>
      <w:r>
        <w:rPr>
          <w:rFonts w:hint="default" w:ascii="Times New Roman" w:hAnsi="Times New Roman" w:cs="Times New Roman"/>
        </w:rPr>
        <w:t xml:space="preserve"> Interpretation</w:t>
      </w:r>
    </w:p>
    <w:p w14:paraId="28D5EEE5">
      <w:pPr>
        <w:rPr>
          <w:rFonts w:hint="default" w:ascii="Times New Roman" w:hAnsi="Times New Roman" w:cs="Times New Roman"/>
        </w:rPr>
      </w:pPr>
      <w:r>
        <w:rPr>
          <w:rFonts w:hint="default" w:ascii="Times New Roman" w:hAnsi="Times New Roman" w:cs="Times New Roman"/>
        </w:rPr>
        <w:t>The result satisfies the division identity:</w:t>
      </w:r>
    </w:p>
    <w:p w14:paraId="36BF6E54">
      <w:pPr>
        <w:jc w:val="center"/>
        <w:rPr>
          <w:rFonts w:hint="default" w:ascii="Times New Roman" w:hAnsi="Times New Roman" w:cs="Times New Roman"/>
        </w:rPr>
      </w:pPr>
      <w:r>
        <w:rPr>
          <w:rFonts w:hint="default" w:ascii="Times New Roman" w:hAnsi="Times New Roman" w:cs="Times New Roman"/>
          <w:sz w:val="21"/>
        </w:rPr>
        <w:t>Dividend = Divisor × Quotient + Remainder</w:t>
      </w:r>
    </w:p>
    <w:p w14:paraId="564DB65C">
      <w:pPr>
        <w:jc w:val="center"/>
        <w:rPr>
          <w:rFonts w:hint="default" w:ascii="Times New Roman" w:hAnsi="Times New Roman" w:cs="Times New Roman"/>
        </w:rPr>
      </w:pPr>
      <w:r>
        <w:rPr>
          <w:rFonts w:hint="default" w:ascii="Times New Roman" w:hAnsi="Times New Roman" w:cs="Times New Roman"/>
          <w:sz w:val="21"/>
        </w:rPr>
        <w:t>13 = 3 × 4 + 1</w:t>
      </w:r>
    </w:p>
    <w:p w14:paraId="30B1C3FE">
      <w:pPr>
        <w:rPr>
          <w:rFonts w:hint="default" w:ascii="Times New Roman" w:hAnsi="Times New Roman" w:cs="Times New Roman"/>
        </w:rPr>
      </w:pPr>
      <w:r>
        <w:rPr>
          <w:rFonts w:hint="default" w:ascii="Times New Roman" w:hAnsi="Times New Roman" w:cs="Times New Roman"/>
        </w:rPr>
        <w:t>Since the remainder 1 is less than the divisor 3, the result is valid.</w:t>
      </w:r>
    </w:p>
    <w:p w14:paraId="3A389A83">
      <w:pPr>
        <w:rPr>
          <w:rFonts w:hint="default" w:ascii="Times New Roman" w:hAnsi="Times New Roman" w:cs="Times New Roman"/>
        </w:rPr>
      </w:pPr>
      <w:r>
        <w:rPr>
          <w:rFonts w:hint="default" w:ascii="Times New Roman" w:hAnsi="Times New Roman" w:cs="Times New Roman"/>
        </w:rPr>
        <w:br w:type="page"/>
      </w:r>
    </w:p>
    <w:p w14:paraId="1391F70E">
      <w:pPr>
        <w:pStyle w:val="2"/>
        <w:rPr>
          <w:rFonts w:hint="default" w:ascii="Times New Roman" w:hAnsi="Times New Roman" w:cs="Times New Roman"/>
        </w:rPr>
      </w:pPr>
      <w:r>
        <w:rPr>
          <w:rFonts w:hint="default" w:ascii="Times New Roman" w:hAnsi="Times New Roman" w:cs="Times New Roman"/>
        </w:rPr>
        <w:t xml:space="preserve"> Non-Restoring Division Principle</w:t>
      </w:r>
    </w:p>
    <w:p w14:paraId="203690CA">
      <w:pPr>
        <w:rPr>
          <w:rFonts w:hint="default" w:ascii="Times New Roman" w:hAnsi="Times New Roman" w:cs="Times New Roman"/>
        </w:rPr>
      </w:pPr>
      <w:r>
        <w:rPr>
          <w:rFonts w:hint="default" w:ascii="Times New Roman" w:hAnsi="Times New Roman" w:cs="Times New Roman"/>
        </w:rPr>
        <w:t>Non-restoring division avoids immediately restoring a negative partial remainder. Instead, the sign of the current partial remainder determines the next operation.</w:t>
      </w:r>
    </w:p>
    <w:p w14:paraId="50789E80">
      <w:pPr>
        <w:pStyle w:val="24"/>
        <w:rPr>
          <w:rFonts w:hint="default" w:ascii="Times New Roman" w:hAnsi="Times New Roman" w:cs="Times New Roman"/>
        </w:rPr>
      </w:pPr>
      <w:r>
        <w:rPr>
          <w:rFonts w:hint="default" w:ascii="Times New Roman" w:hAnsi="Times New Roman" w:cs="Times New Roman"/>
        </w:rPr>
        <w:t>If the current partial remainder is non-negative, shift and subtract the divisor.</w:t>
      </w:r>
    </w:p>
    <w:p w14:paraId="4B955A72">
      <w:pPr>
        <w:pStyle w:val="24"/>
        <w:rPr>
          <w:rFonts w:hint="default" w:ascii="Times New Roman" w:hAnsi="Times New Roman" w:cs="Times New Roman"/>
        </w:rPr>
      </w:pPr>
      <w:r>
        <w:rPr>
          <w:rFonts w:hint="default" w:ascii="Times New Roman" w:hAnsi="Times New Roman" w:cs="Times New Roman"/>
        </w:rPr>
        <w:t>If the current partial remainder is negative, shift and add the divisor in the next step.</w:t>
      </w:r>
    </w:p>
    <w:p w14:paraId="47B2D0E9">
      <w:pPr>
        <w:pStyle w:val="24"/>
        <w:rPr>
          <w:rFonts w:hint="default" w:ascii="Times New Roman" w:hAnsi="Times New Roman" w:cs="Times New Roman"/>
        </w:rPr>
      </w:pPr>
      <w:r>
        <w:rPr>
          <w:rFonts w:hint="default" w:ascii="Times New Roman" w:hAnsi="Times New Roman" w:cs="Times New Roman"/>
        </w:rPr>
        <w:t>The quotient bit is selected from the sign of the resulting partial remainder.</w:t>
      </w:r>
    </w:p>
    <w:p w14:paraId="7C66EE70">
      <w:pPr>
        <w:pStyle w:val="24"/>
        <w:rPr>
          <w:rFonts w:hint="default" w:ascii="Times New Roman" w:hAnsi="Times New Roman" w:cs="Times New Roman"/>
        </w:rPr>
      </w:pPr>
      <w:r>
        <w:rPr>
          <w:rFonts w:hint="default" w:ascii="Times New Roman" w:hAnsi="Times New Roman" w:cs="Times New Roman"/>
        </w:rPr>
        <w:t>If the final remainder is negative, a final correction by adding the divisor is performed.</w:t>
      </w:r>
    </w:p>
    <w:p w14:paraId="3BDA54F3">
      <w:pPr>
        <w:pStyle w:val="3"/>
        <w:rPr>
          <w:rFonts w:hint="default" w:ascii="Times New Roman" w:hAnsi="Times New Roman" w:cs="Times New Roman"/>
        </w:rPr>
      </w:pPr>
      <w:r>
        <w:rPr>
          <w:rFonts w:hint="default" w:ascii="Times New Roman" w:hAnsi="Times New Roman" w:cs="Times New Roman"/>
        </w:rPr>
        <w:t xml:space="preserve"> Result for 13 ÷ 3</w:t>
      </w:r>
    </w:p>
    <w:p w14:paraId="32D4DB7E">
      <w:pPr>
        <w:rPr>
          <w:rFonts w:hint="default" w:ascii="Times New Roman" w:hAnsi="Times New Roman" w:cs="Times New Roman"/>
        </w:rPr>
      </w:pPr>
      <w:r>
        <w:rPr>
          <w:rFonts w:hint="default" w:ascii="Times New Roman" w:hAnsi="Times New Roman" w:cs="Times New Roman"/>
        </w:rPr>
        <w:t>After the required iterations, the non-restoring method produces:</w:t>
      </w:r>
    </w:p>
    <w:p w14:paraId="34419322">
      <w:pPr>
        <w:jc w:val="center"/>
        <w:rPr>
          <w:rFonts w:hint="default" w:ascii="Times New Roman" w:hAnsi="Times New Roman" w:cs="Times New Roman"/>
        </w:rPr>
      </w:pPr>
      <w:r>
        <w:rPr>
          <w:rFonts w:hint="default" w:ascii="Times New Roman" w:hAnsi="Times New Roman" w:cs="Times New Roman"/>
          <w:sz w:val="21"/>
        </w:rPr>
        <w:t>Q = 0100₂ = 4</w:t>
      </w:r>
      <w:r>
        <w:rPr>
          <w:rFonts w:hint="default" w:ascii="Times New Roman" w:hAnsi="Times New Roman" w:cs="Times New Roman"/>
          <w:sz w:val="21"/>
        </w:rPr>
        <w:br w:type="textWrapping"/>
      </w:r>
      <w:r>
        <w:rPr>
          <w:rFonts w:hint="default" w:ascii="Times New Roman" w:hAnsi="Times New Roman" w:cs="Times New Roman"/>
          <w:sz w:val="21"/>
        </w:rPr>
        <w:t>A = 00001₂ = 1</w:t>
      </w:r>
    </w:p>
    <w:p w14:paraId="65B8A819">
      <w:pPr>
        <w:jc w:val="center"/>
        <w:rPr>
          <w:rFonts w:hint="default" w:ascii="Times New Roman" w:hAnsi="Times New Roman" w:cs="Times New Roman"/>
        </w:rPr>
      </w:pPr>
      <w:r>
        <w:rPr>
          <w:rFonts w:hint="default" w:ascii="Times New Roman" w:hAnsi="Times New Roman" w:cs="Times New Roman"/>
          <w:sz w:val="21"/>
        </w:rPr>
        <w:t>13 ÷ 3 = 4 remainder 1</w:t>
      </w:r>
    </w:p>
    <w:p w14:paraId="2CD64BC1">
      <w:pPr>
        <w:pStyle w:val="3"/>
        <w:rPr>
          <w:rFonts w:hint="default" w:ascii="Times New Roman" w:hAnsi="Times New Roman" w:cs="Times New Roman"/>
        </w:rPr>
      </w:pPr>
      <w:r>
        <w:rPr>
          <w:rFonts w:hint="default" w:ascii="Times New Roman" w:hAnsi="Times New Roman" w:cs="Times New Roman"/>
        </w:rPr>
        <w:t>Restoring vs Non-Restoring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AAEE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D34DC21">
            <w:pPr>
              <w:rPr>
                <w:rFonts w:hint="default" w:ascii="Times New Roman" w:hAnsi="Times New Roman" w:cs="Times New Roman"/>
              </w:rPr>
            </w:pPr>
            <w:r>
              <w:rPr>
                <w:rFonts w:hint="default" w:ascii="Times New Roman" w:hAnsi="Times New Roman" w:cs="Times New Roman"/>
                <w:sz w:val="19"/>
              </w:rPr>
              <w:t>Criterion</w:t>
            </w:r>
          </w:p>
        </w:tc>
        <w:tc>
          <w:tcPr>
            <w:tcW w:w="3312" w:type="dxa"/>
            <w:vAlign w:val="center"/>
          </w:tcPr>
          <w:p w14:paraId="5DA1792F">
            <w:pPr>
              <w:rPr>
                <w:rFonts w:hint="default" w:ascii="Times New Roman" w:hAnsi="Times New Roman" w:cs="Times New Roman"/>
              </w:rPr>
            </w:pPr>
            <w:r>
              <w:rPr>
                <w:rFonts w:hint="default" w:ascii="Times New Roman" w:hAnsi="Times New Roman" w:cs="Times New Roman"/>
                <w:sz w:val="19"/>
              </w:rPr>
              <w:t>Restoring</w:t>
            </w:r>
          </w:p>
        </w:tc>
        <w:tc>
          <w:tcPr>
            <w:tcW w:w="3312" w:type="dxa"/>
            <w:vAlign w:val="center"/>
          </w:tcPr>
          <w:p w14:paraId="3371196A">
            <w:pPr>
              <w:rPr>
                <w:rFonts w:hint="default" w:ascii="Times New Roman" w:hAnsi="Times New Roman" w:cs="Times New Roman"/>
              </w:rPr>
            </w:pPr>
            <w:r>
              <w:rPr>
                <w:rFonts w:hint="default" w:ascii="Times New Roman" w:hAnsi="Times New Roman" w:cs="Times New Roman"/>
                <w:sz w:val="19"/>
              </w:rPr>
              <w:t>Non-Restoring</w:t>
            </w:r>
          </w:p>
        </w:tc>
      </w:tr>
      <w:tr w14:paraId="36D5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05F2A24">
            <w:pPr>
              <w:rPr>
                <w:rFonts w:hint="default" w:ascii="Times New Roman" w:hAnsi="Times New Roman" w:cs="Times New Roman"/>
              </w:rPr>
            </w:pPr>
            <w:r>
              <w:rPr>
                <w:rFonts w:hint="default" w:ascii="Times New Roman" w:hAnsi="Times New Roman" w:cs="Times New Roman"/>
                <w:sz w:val="19"/>
              </w:rPr>
              <w:t>Negative partial remainder</w:t>
            </w:r>
          </w:p>
        </w:tc>
        <w:tc>
          <w:tcPr>
            <w:tcW w:w="3312" w:type="dxa"/>
            <w:vAlign w:val="center"/>
          </w:tcPr>
          <w:p w14:paraId="748B852C">
            <w:pPr>
              <w:rPr>
                <w:rFonts w:hint="default" w:ascii="Times New Roman" w:hAnsi="Times New Roman" w:cs="Times New Roman"/>
              </w:rPr>
            </w:pPr>
            <w:r>
              <w:rPr>
                <w:rFonts w:hint="default" w:ascii="Times New Roman" w:hAnsi="Times New Roman" w:cs="Times New Roman"/>
                <w:sz w:val="19"/>
              </w:rPr>
              <w:t>Immediately restored</w:t>
            </w:r>
          </w:p>
        </w:tc>
        <w:tc>
          <w:tcPr>
            <w:tcW w:w="3312" w:type="dxa"/>
            <w:vAlign w:val="center"/>
          </w:tcPr>
          <w:p w14:paraId="402E5018">
            <w:pPr>
              <w:rPr>
                <w:rFonts w:hint="default" w:ascii="Times New Roman" w:hAnsi="Times New Roman" w:cs="Times New Roman"/>
              </w:rPr>
            </w:pPr>
            <w:r>
              <w:rPr>
                <w:rFonts w:hint="default" w:ascii="Times New Roman" w:hAnsi="Times New Roman" w:cs="Times New Roman"/>
                <w:sz w:val="19"/>
              </w:rPr>
              <w:t>Kept temporarily</w:t>
            </w:r>
          </w:p>
        </w:tc>
      </w:tr>
      <w:tr w14:paraId="6D058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04E1B0F">
            <w:pPr>
              <w:rPr>
                <w:rFonts w:hint="default" w:ascii="Times New Roman" w:hAnsi="Times New Roman" w:cs="Times New Roman"/>
              </w:rPr>
            </w:pPr>
            <w:r>
              <w:rPr>
                <w:rFonts w:hint="default" w:ascii="Times New Roman" w:hAnsi="Times New Roman" w:cs="Times New Roman"/>
                <w:sz w:val="19"/>
              </w:rPr>
              <w:t>Extra restoration</w:t>
            </w:r>
          </w:p>
        </w:tc>
        <w:tc>
          <w:tcPr>
            <w:tcW w:w="3312" w:type="dxa"/>
            <w:vAlign w:val="center"/>
          </w:tcPr>
          <w:p w14:paraId="5C6E19B1">
            <w:pPr>
              <w:rPr>
                <w:rFonts w:hint="default" w:ascii="Times New Roman" w:hAnsi="Times New Roman" w:cs="Times New Roman"/>
              </w:rPr>
            </w:pPr>
            <w:r>
              <w:rPr>
                <w:rFonts w:hint="default" w:ascii="Times New Roman" w:hAnsi="Times New Roman" w:cs="Times New Roman"/>
                <w:sz w:val="19"/>
              </w:rPr>
              <w:t>May occur repeatedly</w:t>
            </w:r>
          </w:p>
        </w:tc>
        <w:tc>
          <w:tcPr>
            <w:tcW w:w="3312" w:type="dxa"/>
            <w:vAlign w:val="center"/>
          </w:tcPr>
          <w:p w14:paraId="499FC7DA">
            <w:pPr>
              <w:rPr>
                <w:rFonts w:hint="default" w:ascii="Times New Roman" w:hAnsi="Times New Roman" w:cs="Times New Roman"/>
              </w:rPr>
            </w:pPr>
            <w:r>
              <w:rPr>
                <w:rFonts w:hint="default" w:ascii="Times New Roman" w:hAnsi="Times New Roman" w:cs="Times New Roman"/>
                <w:sz w:val="19"/>
              </w:rPr>
              <w:t>Avoided during each iteration</w:t>
            </w:r>
          </w:p>
        </w:tc>
      </w:tr>
      <w:tr w14:paraId="2068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5C197EA">
            <w:pPr>
              <w:rPr>
                <w:rFonts w:hint="default" w:ascii="Times New Roman" w:hAnsi="Times New Roman" w:cs="Times New Roman"/>
              </w:rPr>
            </w:pPr>
            <w:r>
              <w:rPr>
                <w:rFonts w:hint="default" w:ascii="Times New Roman" w:hAnsi="Times New Roman" w:cs="Times New Roman"/>
                <w:sz w:val="19"/>
              </w:rPr>
              <w:t>Arithmetic operations</w:t>
            </w:r>
          </w:p>
        </w:tc>
        <w:tc>
          <w:tcPr>
            <w:tcW w:w="3312" w:type="dxa"/>
            <w:vAlign w:val="center"/>
          </w:tcPr>
          <w:p w14:paraId="0C33F859">
            <w:pPr>
              <w:rPr>
                <w:rFonts w:hint="default" w:ascii="Times New Roman" w:hAnsi="Times New Roman" w:cs="Times New Roman"/>
              </w:rPr>
            </w:pPr>
            <w:r>
              <w:rPr>
                <w:rFonts w:hint="default" w:ascii="Times New Roman" w:hAnsi="Times New Roman" w:cs="Times New Roman"/>
                <w:sz w:val="19"/>
              </w:rPr>
              <w:t>More</w:t>
            </w:r>
          </w:p>
        </w:tc>
        <w:tc>
          <w:tcPr>
            <w:tcW w:w="3312" w:type="dxa"/>
            <w:vAlign w:val="center"/>
          </w:tcPr>
          <w:p w14:paraId="1EC29A5A">
            <w:pPr>
              <w:rPr>
                <w:rFonts w:hint="default" w:ascii="Times New Roman" w:hAnsi="Times New Roman" w:cs="Times New Roman"/>
              </w:rPr>
            </w:pPr>
            <w:r>
              <w:rPr>
                <w:rFonts w:hint="default" w:ascii="Times New Roman" w:hAnsi="Times New Roman" w:cs="Times New Roman"/>
                <w:sz w:val="19"/>
              </w:rPr>
              <w:t>Generally fewer</w:t>
            </w:r>
          </w:p>
        </w:tc>
      </w:tr>
      <w:tr w14:paraId="3771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F5EA9DA">
            <w:pPr>
              <w:rPr>
                <w:rFonts w:hint="default" w:ascii="Times New Roman" w:hAnsi="Times New Roman" w:cs="Times New Roman"/>
              </w:rPr>
            </w:pPr>
            <w:r>
              <w:rPr>
                <w:rFonts w:hint="default" w:ascii="Times New Roman" w:hAnsi="Times New Roman" w:cs="Times New Roman"/>
                <w:sz w:val="19"/>
              </w:rPr>
              <w:t>Control logic</w:t>
            </w:r>
          </w:p>
        </w:tc>
        <w:tc>
          <w:tcPr>
            <w:tcW w:w="3312" w:type="dxa"/>
            <w:vAlign w:val="center"/>
          </w:tcPr>
          <w:p w14:paraId="1EC87ACD">
            <w:pPr>
              <w:rPr>
                <w:rFonts w:hint="default" w:ascii="Times New Roman" w:hAnsi="Times New Roman" w:cs="Times New Roman"/>
              </w:rPr>
            </w:pPr>
            <w:r>
              <w:rPr>
                <w:rFonts w:hint="default" w:ascii="Times New Roman" w:hAnsi="Times New Roman" w:cs="Times New Roman"/>
                <w:sz w:val="19"/>
              </w:rPr>
              <w:t>Straightforward</w:t>
            </w:r>
          </w:p>
        </w:tc>
        <w:tc>
          <w:tcPr>
            <w:tcW w:w="3312" w:type="dxa"/>
            <w:vAlign w:val="center"/>
          </w:tcPr>
          <w:p w14:paraId="00F95437">
            <w:pPr>
              <w:rPr>
                <w:rFonts w:hint="default" w:ascii="Times New Roman" w:hAnsi="Times New Roman" w:cs="Times New Roman"/>
              </w:rPr>
            </w:pPr>
            <w:r>
              <w:rPr>
                <w:rFonts w:hint="default" w:ascii="Times New Roman" w:hAnsi="Times New Roman" w:cs="Times New Roman"/>
                <w:sz w:val="19"/>
              </w:rPr>
              <w:t>More involved</w:t>
            </w:r>
          </w:p>
        </w:tc>
      </w:tr>
      <w:tr w14:paraId="5F13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F91B4C9">
            <w:pPr>
              <w:rPr>
                <w:rFonts w:hint="default" w:ascii="Times New Roman" w:hAnsi="Times New Roman" w:cs="Times New Roman"/>
              </w:rPr>
            </w:pPr>
            <w:r>
              <w:rPr>
                <w:rFonts w:hint="default" w:ascii="Times New Roman" w:hAnsi="Times New Roman" w:cs="Times New Roman"/>
                <w:sz w:val="19"/>
              </w:rPr>
              <w:t>Efficiency</w:t>
            </w:r>
          </w:p>
        </w:tc>
        <w:tc>
          <w:tcPr>
            <w:tcW w:w="3312" w:type="dxa"/>
            <w:vAlign w:val="center"/>
          </w:tcPr>
          <w:p w14:paraId="1B32C870">
            <w:pPr>
              <w:rPr>
                <w:rFonts w:hint="default" w:ascii="Times New Roman" w:hAnsi="Times New Roman" w:cs="Times New Roman"/>
              </w:rPr>
            </w:pPr>
            <w:r>
              <w:rPr>
                <w:rFonts w:hint="default" w:ascii="Times New Roman" w:hAnsi="Times New Roman" w:cs="Times New Roman"/>
                <w:sz w:val="19"/>
              </w:rPr>
              <w:t>Lower for repeated restoration</w:t>
            </w:r>
          </w:p>
        </w:tc>
        <w:tc>
          <w:tcPr>
            <w:tcW w:w="3312" w:type="dxa"/>
            <w:vAlign w:val="center"/>
          </w:tcPr>
          <w:p w14:paraId="44FEDAF7">
            <w:pPr>
              <w:rPr>
                <w:rFonts w:hint="default" w:ascii="Times New Roman" w:hAnsi="Times New Roman" w:cs="Times New Roman"/>
              </w:rPr>
            </w:pPr>
            <w:r>
              <w:rPr>
                <w:rFonts w:hint="default" w:ascii="Times New Roman" w:hAnsi="Times New Roman" w:cs="Times New Roman"/>
                <w:sz w:val="19"/>
              </w:rPr>
              <w:t>Generally better</w:t>
            </w:r>
          </w:p>
        </w:tc>
      </w:tr>
      <w:tr w14:paraId="166C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1BF7F3A">
            <w:pPr>
              <w:rPr>
                <w:rFonts w:hint="default" w:ascii="Times New Roman" w:hAnsi="Times New Roman" w:cs="Times New Roman"/>
              </w:rPr>
            </w:pPr>
            <w:r>
              <w:rPr>
                <w:rFonts w:hint="default" w:ascii="Times New Roman" w:hAnsi="Times New Roman" w:cs="Times New Roman"/>
                <w:sz w:val="19"/>
              </w:rPr>
              <w:t>Result for 13 ÷ 3</w:t>
            </w:r>
          </w:p>
        </w:tc>
        <w:tc>
          <w:tcPr>
            <w:tcW w:w="3312" w:type="dxa"/>
            <w:vAlign w:val="center"/>
          </w:tcPr>
          <w:p w14:paraId="426921ED">
            <w:pPr>
              <w:rPr>
                <w:rFonts w:hint="default" w:ascii="Times New Roman" w:hAnsi="Times New Roman" w:cs="Times New Roman"/>
              </w:rPr>
            </w:pPr>
            <w:r>
              <w:rPr>
                <w:rFonts w:hint="default" w:ascii="Times New Roman" w:hAnsi="Times New Roman" w:cs="Times New Roman"/>
                <w:sz w:val="19"/>
              </w:rPr>
              <w:t>4 remainder 1</w:t>
            </w:r>
          </w:p>
        </w:tc>
        <w:tc>
          <w:tcPr>
            <w:tcW w:w="3312" w:type="dxa"/>
            <w:vAlign w:val="center"/>
          </w:tcPr>
          <w:p w14:paraId="54DF029B">
            <w:pPr>
              <w:rPr>
                <w:rFonts w:hint="default" w:ascii="Times New Roman" w:hAnsi="Times New Roman" w:cs="Times New Roman"/>
              </w:rPr>
            </w:pPr>
            <w:r>
              <w:rPr>
                <w:rFonts w:hint="default" w:ascii="Times New Roman" w:hAnsi="Times New Roman" w:cs="Times New Roman"/>
                <w:sz w:val="19"/>
              </w:rPr>
              <w:t>4 remainder 1</w:t>
            </w:r>
          </w:p>
        </w:tc>
      </w:tr>
    </w:tbl>
    <w:p w14:paraId="31762474">
      <w:pPr>
        <w:pStyle w:val="3"/>
        <w:rPr>
          <w:rFonts w:hint="default" w:ascii="Times New Roman" w:hAnsi="Times New Roman" w:cs="Times New Roman"/>
        </w:rPr>
      </w:pPr>
      <w:r>
        <w:rPr>
          <w:rFonts w:hint="default" w:ascii="Times New Roman" w:hAnsi="Times New Roman" w:cs="Times New Roman"/>
        </w:rPr>
        <w:t>Conclusion</w:t>
      </w:r>
    </w:p>
    <w:p w14:paraId="5A03BDB6">
      <w:pPr>
        <w:rPr>
          <w:rFonts w:hint="default" w:ascii="Times New Roman" w:hAnsi="Times New Roman" w:cs="Times New Roman"/>
        </w:rPr>
      </w:pPr>
      <w:r>
        <w:rPr>
          <w:rFonts w:hint="default" w:ascii="Times New Roman" w:hAnsi="Times New Roman" w:cs="Times New Roman"/>
        </w:rPr>
        <w:t>Both algorithms produce the same mathematical result. Non-restoring division is often preferred for efficient hardware implementations because it avoids unnecessary restoration operations at every negative partial remainder. The trade-off is more complex control logic.</w:t>
      </w:r>
    </w:p>
    <w:p w14:paraId="5EC6DDA2">
      <w:pPr>
        <w:pStyle w:val="3"/>
        <w:rPr>
          <w:rFonts w:hint="default" w:ascii="Times New Roman" w:hAnsi="Times New Roman" w:cs="Times New Roman"/>
        </w:rPr>
      </w:pPr>
      <w:r>
        <w:rPr>
          <w:rFonts w:hint="default" w:ascii="Times New Roman" w:hAnsi="Times New Roman" w:cs="Times New Roman"/>
        </w:rPr>
        <w:t>Verification</w:t>
      </w:r>
    </w:p>
    <w:p w14:paraId="7FF686D7">
      <w:pPr>
        <w:jc w:val="center"/>
        <w:rPr>
          <w:rFonts w:hint="default" w:ascii="Times New Roman" w:hAnsi="Times New Roman" w:cs="Times New Roman"/>
        </w:rPr>
      </w:pPr>
      <w:r>
        <w:rPr>
          <w:rFonts w:hint="default" w:ascii="Times New Roman" w:hAnsi="Times New Roman" w:cs="Times New Roman"/>
          <w:sz w:val="21"/>
        </w:rPr>
        <w:t>3 × 4 + 1 = 13</w:t>
      </w:r>
    </w:p>
    <w:p w14:paraId="370C107C">
      <w:pPr>
        <w:rPr>
          <w:rFonts w:hint="default" w:ascii="Times New Roman" w:hAnsi="Times New Roman" w:cs="Times New Roman"/>
        </w:rPr>
      </w:pPr>
      <w:r>
        <w:rPr>
          <w:rFonts w:hint="default" w:ascii="Times New Roman" w:hAnsi="Times New Roman" w:cs="Times New Roman"/>
        </w:rPr>
        <w:t>Therefore, the quotient and remainder are correct.</w:t>
      </w:r>
    </w:p>
    <w:p w14:paraId="788F9BCC">
      <w:pPr>
        <w:rPr>
          <w:rFonts w:hint="default" w:ascii="Times New Roman" w:hAnsi="Times New Roman" w:cs="Times New Roman"/>
        </w:rPr>
      </w:pPr>
      <w:r>
        <w:rPr>
          <w:rFonts w:hint="default" w:ascii="Times New Roman" w:hAnsi="Times New Roman" w:cs="Times New Roman"/>
        </w:rPr>
        <w:br w:type="page"/>
      </w:r>
    </w:p>
    <w:p w14:paraId="71B48C41">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IN" w:eastAsia="zh-CN" w:bidi="ar"/>
        </w:rPr>
        <w:t>5.</w:t>
      </w:r>
      <w:r>
        <w:rPr>
          <w:rFonts w:hint="default" w:ascii="Times New Roman" w:hAnsi="Times New Roman" w:eastAsia="CIDFont" w:cs="Times New Roman"/>
          <w:b/>
          <w:bCs/>
          <w:color w:val="000000"/>
          <w:kern w:val="0"/>
          <w:sz w:val="24"/>
          <w:szCs w:val="24"/>
          <w:lang w:val="en-US" w:eastAsia="zh-CN" w:bidi="ar"/>
        </w:rPr>
        <w:t xml:space="preserve">A scientific application requires precise handling of real numbers using the IEEE 754 </w:t>
      </w:r>
    </w:p>
    <w:p w14:paraId="0BFA6670">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 xml:space="preserve">standard for floating-point representation. Given a decimal number (e.g., −13.25), </w:t>
      </w:r>
    </w:p>
    <w:p w14:paraId="760A7034">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 xml:space="preserve">analyze how it is represented in both single precision and double precision formats, </w:t>
      </w:r>
    </w:p>
    <w:p w14:paraId="0F482E56">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 xml:space="preserve">including sign, exponent, and mantissa fields. Further, explain how floating-point </w:t>
      </w:r>
    </w:p>
    <w:p w14:paraId="0E2FAF2D">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 xml:space="preserve">addition is performed between two such numbers, highlighting issues like normalization, </w:t>
      </w:r>
    </w:p>
    <w:p w14:paraId="73C1C4DB">
      <w:pPr>
        <w:keepNext w:val="0"/>
        <w:keepLines w:val="0"/>
        <w:widowControl/>
        <w:suppressLineNumbers w:val="0"/>
        <w:jc w:val="left"/>
        <w:rPr>
          <w:rFonts w:hint="default" w:ascii="Times New Roman" w:hAnsi="Times New Roman" w:cs="Times New Roman"/>
        </w:rPr>
      </w:pPr>
      <w:r>
        <w:rPr>
          <w:rFonts w:hint="default" w:ascii="Times New Roman" w:hAnsi="Times New Roman" w:eastAsia="CIDFont" w:cs="Times New Roman"/>
          <w:b/>
          <w:bCs/>
          <w:color w:val="000000"/>
          <w:kern w:val="0"/>
          <w:sz w:val="24"/>
          <w:szCs w:val="24"/>
          <w:lang w:val="en-US" w:eastAsia="zh-CN" w:bidi="ar"/>
        </w:rPr>
        <w:t>rounding, and precision loss.</w:t>
      </w:r>
    </w:p>
    <w:p w14:paraId="3B898688">
      <w:pPr>
        <w:pStyle w:val="2"/>
        <w:rPr>
          <w:rFonts w:hint="default" w:ascii="Times New Roman" w:hAnsi="Times New Roman" w:cs="Times New Roman"/>
        </w:rPr>
      </w:pPr>
      <w:r>
        <w:rPr>
          <w:rFonts w:hint="default" w:ascii="Times New Roman" w:hAnsi="Times New Roman" w:cs="Times New Roman"/>
        </w:rPr>
        <w:t xml:space="preserve"> Convert −13.25 to Binary</w:t>
      </w:r>
    </w:p>
    <w:p w14:paraId="0EE4DF80">
      <w:pPr>
        <w:rPr>
          <w:rFonts w:hint="default" w:ascii="Times New Roman" w:hAnsi="Times New Roman" w:cs="Times New Roman"/>
        </w:rPr>
      </w:pPr>
      <w:r>
        <w:rPr>
          <w:rFonts w:hint="default" w:ascii="Times New Roman" w:hAnsi="Times New Roman" w:cs="Times New Roman"/>
        </w:rPr>
        <w:t>The integer part is 13 and the fractional part is 0.25.</w:t>
      </w:r>
    </w:p>
    <w:p w14:paraId="39E518B4">
      <w:pPr>
        <w:jc w:val="center"/>
        <w:rPr>
          <w:rFonts w:hint="default" w:ascii="Times New Roman" w:hAnsi="Times New Roman" w:cs="Times New Roman"/>
        </w:rPr>
      </w:pPr>
      <w:r>
        <w:rPr>
          <w:rFonts w:hint="default" w:ascii="Times New Roman" w:hAnsi="Times New Roman" w:cs="Times New Roman"/>
          <w:sz w:val="21"/>
        </w:rPr>
        <w:t>13 = 1101₂</w:t>
      </w:r>
      <w:r>
        <w:rPr>
          <w:rFonts w:hint="default" w:ascii="Times New Roman" w:hAnsi="Times New Roman" w:cs="Times New Roman"/>
          <w:sz w:val="21"/>
        </w:rPr>
        <w:br w:type="textWrapping"/>
      </w:r>
      <w:r>
        <w:rPr>
          <w:rFonts w:hint="default" w:ascii="Times New Roman" w:hAnsi="Times New Roman" w:cs="Times New Roman"/>
          <w:sz w:val="21"/>
        </w:rPr>
        <w:t>0.25 = 0.01₂</w:t>
      </w:r>
    </w:p>
    <w:p w14:paraId="7DA8CBA8">
      <w:pPr>
        <w:jc w:val="center"/>
        <w:rPr>
          <w:rFonts w:hint="default" w:ascii="Times New Roman" w:hAnsi="Times New Roman" w:cs="Times New Roman"/>
        </w:rPr>
      </w:pPr>
      <w:r>
        <w:rPr>
          <w:rFonts w:hint="default" w:ascii="Times New Roman" w:hAnsi="Times New Roman" w:cs="Times New Roman"/>
          <w:sz w:val="21"/>
        </w:rPr>
        <w:t>13.25 = 1101.01₂</w:t>
      </w:r>
    </w:p>
    <w:p w14:paraId="77494C82">
      <w:pPr>
        <w:rPr>
          <w:rFonts w:hint="default" w:ascii="Times New Roman" w:hAnsi="Times New Roman" w:cs="Times New Roman"/>
        </w:rPr>
      </w:pPr>
      <w:r>
        <w:rPr>
          <w:rFonts w:hint="default" w:ascii="Times New Roman" w:hAnsi="Times New Roman" w:cs="Times New Roman"/>
        </w:rPr>
        <w:t>Since the number is negative:</w:t>
      </w:r>
    </w:p>
    <w:p w14:paraId="0B298A25">
      <w:pPr>
        <w:jc w:val="center"/>
        <w:rPr>
          <w:rFonts w:hint="default" w:ascii="Times New Roman" w:hAnsi="Times New Roman" w:cs="Times New Roman"/>
        </w:rPr>
      </w:pPr>
      <w:r>
        <w:rPr>
          <w:rFonts w:hint="default" w:ascii="Times New Roman" w:hAnsi="Times New Roman" w:cs="Times New Roman"/>
          <w:sz w:val="21"/>
        </w:rPr>
        <w:t>−13.25 = −1101.01₂</w:t>
      </w:r>
    </w:p>
    <w:p w14:paraId="09ED12B5">
      <w:pPr>
        <w:pStyle w:val="3"/>
        <w:rPr>
          <w:rFonts w:hint="default" w:ascii="Times New Roman" w:hAnsi="Times New Roman" w:cs="Times New Roman"/>
        </w:rPr>
      </w:pPr>
      <w:r>
        <w:rPr>
          <w:rFonts w:hint="default" w:ascii="Times New Roman" w:hAnsi="Times New Roman" w:cs="Times New Roman"/>
        </w:rPr>
        <w:t xml:space="preserve"> Normalize</w:t>
      </w:r>
    </w:p>
    <w:p w14:paraId="515B8BE4">
      <w:pPr>
        <w:jc w:val="center"/>
        <w:rPr>
          <w:rFonts w:hint="default" w:ascii="Times New Roman" w:hAnsi="Times New Roman" w:cs="Times New Roman"/>
        </w:rPr>
      </w:pPr>
      <w:r>
        <w:rPr>
          <w:rFonts w:hint="default" w:ascii="Times New Roman" w:hAnsi="Times New Roman" w:cs="Times New Roman"/>
          <w:sz w:val="21"/>
        </w:rPr>
        <w:t>1101.01₂ = 1.10101₂ × 2³</w:t>
      </w:r>
    </w:p>
    <w:p w14:paraId="25C74FEA">
      <w:pPr>
        <w:rPr>
          <w:rFonts w:hint="default" w:ascii="Times New Roman" w:hAnsi="Times New Roman" w:cs="Times New Roman"/>
        </w:rPr>
      </w:pPr>
      <w:r>
        <w:rPr>
          <w:rFonts w:hint="default" w:ascii="Times New Roman" w:hAnsi="Times New Roman" w:cs="Times New Roman"/>
        </w:rPr>
        <w:t>Thus the fields are sign = 1, actual exponent = 3, and fraction = 10101 followed by zeros.</w:t>
      </w:r>
    </w:p>
    <w:p w14:paraId="263DADBE">
      <w:pPr>
        <w:pStyle w:val="3"/>
        <w:rPr>
          <w:rFonts w:hint="default" w:ascii="Times New Roman" w:hAnsi="Times New Roman" w:cs="Times New Roman"/>
        </w:rPr>
      </w:pPr>
      <w:r>
        <w:rPr>
          <w:rFonts w:hint="default" w:ascii="Times New Roman" w:hAnsi="Times New Roman" w:cs="Times New Roman"/>
        </w:rPr>
        <w:t xml:space="preserve"> Single Precision (32 bits)</w:t>
      </w:r>
    </w:p>
    <w:p w14:paraId="1A5A998C">
      <w:pPr>
        <w:rPr>
          <w:rFonts w:hint="default" w:ascii="Times New Roman" w:hAnsi="Times New Roman" w:cs="Times New Roman"/>
        </w:rPr>
      </w:pPr>
      <w:r>
        <w:rPr>
          <w:rFonts w:hint="default" w:ascii="Times New Roman" w:hAnsi="Times New Roman" w:cs="Times New Roman"/>
        </w:rPr>
        <w:t>Single precision uses 1 sign bit, 8 exponent bits, and 23 fraction bits. Its exponent bias is 127.</w:t>
      </w:r>
    </w:p>
    <w:p w14:paraId="7038A5E3">
      <w:pPr>
        <w:jc w:val="center"/>
        <w:rPr>
          <w:rFonts w:hint="default" w:ascii="Times New Roman" w:hAnsi="Times New Roman" w:cs="Times New Roman"/>
        </w:rPr>
      </w:pPr>
      <w:r>
        <w:rPr>
          <w:rFonts w:hint="default" w:ascii="Times New Roman" w:hAnsi="Times New Roman" w:cs="Times New Roman"/>
          <w:sz w:val="21"/>
        </w:rPr>
        <w:t>Stored exponent = 3 + 127 = 130</w:t>
      </w:r>
    </w:p>
    <w:p w14:paraId="036421F4">
      <w:pPr>
        <w:jc w:val="center"/>
        <w:rPr>
          <w:rFonts w:hint="default" w:ascii="Times New Roman" w:hAnsi="Times New Roman" w:cs="Times New Roman"/>
        </w:rPr>
      </w:pPr>
      <w:r>
        <w:rPr>
          <w:rFonts w:hint="default" w:ascii="Times New Roman" w:hAnsi="Times New Roman" w:cs="Times New Roman"/>
          <w:sz w:val="21"/>
        </w:rPr>
        <w:t>130 = 10000010₂</w:t>
      </w:r>
    </w:p>
    <w:p w14:paraId="6DB213FD">
      <w:pPr>
        <w:jc w:val="center"/>
        <w:rPr>
          <w:rFonts w:hint="default" w:ascii="Times New Roman" w:hAnsi="Times New Roman" w:cs="Times New Roman"/>
        </w:rPr>
      </w:pPr>
      <w:r>
        <w:rPr>
          <w:rFonts w:hint="default" w:ascii="Times New Roman" w:hAnsi="Times New Roman" w:cs="Times New Roman"/>
          <w:sz w:val="21"/>
        </w:rPr>
        <w:t>Sign = 1</w:t>
      </w:r>
      <w:r>
        <w:rPr>
          <w:rFonts w:hint="default" w:ascii="Times New Roman" w:hAnsi="Times New Roman" w:cs="Times New Roman"/>
          <w:sz w:val="21"/>
        </w:rPr>
        <w:br w:type="textWrapping"/>
      </w:r>
      <w:r>
        <w:rPr>
          <w:rFonts w:hint="default" w:ascii="Times New Roman" w:hAnsi="Times New Roman" w:cs="Times New Roman"/>
          <w:sz w:val="21"/>
        </w:rPr>
        <w:t>Exponent = 10000010</w:t>
      </w:r>
      <w:r>
        <w:rPr>
          <w:rFonts w:hint="default" w:ascii="Times New Roman" w:hAnsi="Times New Roman" w:cs="Times New Roman"/>
          <w:sz w:val="21"/>
        </w:rPr>
        <w:br w:type="textWrapping"/>
      </w:r>
      <w:r>
        <w:rPr>
          <w:rFonts w:hint="default" w:ascii="Times New Roman" w:hAnsi="Times New Roman" w:cs="Times New Roman"/>
          <w:sz w:val="21"/>
        </w:rPr>
        <w:t>Fraction = 10101000000000000000000</w:t>
      </w:r>
    </w:p>
    <w:p w14:paraId="1C42BFD3">
      <w:pPr>
        <w:jc w:val="center"/>
        <w:rPr>
          <w:rFonts w:hint="default" w:ascii="Times New Roman" w:hAnsi="Times New Roman" w:cs="Times New Roman"/>
        </w:rPr>
      </w:pPr>
      <w:r>
        <w:rPr>
          <w:rFonts w:hint="default" w:ascii="Times New Roman" w:hAnsi="Times New Roman" w:cs="Times New Roman"/>
          <w:sz w:val="21"/>
        </w:rPr>
        <w:t>1 | 10000010 | 10101000000000000000000</w:t>
      </w:r>
    </w:p>
    <w:p w14:paraId="66FEFE05">
      <w:pPr>
        <w:pStyle w:val="3"/>
        <w:rPr>
          <w:rFonts w:hint="default" w:ascii="Times New Roman" w:hAnsi="Times New Roman" w:cs="Times New Roman"/>
        </w:rPr>
      </w:pPr>
      <w:r>
        <w:rPr>
          <w:rFonts w:hint="default" w:ascii="Times New Roman" w:hAnsi="Times New Roman" w:cs="Times New Roman"/>
        </w:rPr>
        <w:t xml:space="preserve"> Double Precision (64 bits)</w:t>
      </w:r>
    </w:p>
    <w:p w14:paraId="56135FF1">
      <w:pPr>
        <w:rPr>
          <w:rFonts w:hint="default" w:ascii="Times New Roman" w:hAnsi="Times New Roman" w:cs="Times New Roman"/>
        </w:rPr>
      </w:pPr>
      <w:r>
        <w:rPr>
          <w:rFonts w:hint="default" w:ascii="Times New Roman" w:hAnsi="Times New Roman" w:cs="Times New Roman"/>
        </w:rPr>
        <w:t>Double precision uses 1 sign bit, 11 exponent bits, and 52 fraction bits. Its exponent bias is 1023.</w:t>
      </w:r>
    </w:p>
    <w:p w14:paraId="563B40A5">
      <w:pPr>
        <w:jc w:val="center"/>
        <w:rPr>
          <w:rFonts w:hint="default" w:ascii="Times New Roman" w:hAnsi="Times New Roman" w:cs="Times New Roman"/>
        </w:rPr>
      </w:pPr>
      <w:r>
        <w:rPr>
          <w:rFonts w:hint="default" w:ascii="Times New Roman" w:hAnsi="Times New Roman" w:cs="Times New Roman"/>
          <w:sz w:val="21"/>
        </w:rPr>
        <w:t>Stored exponent = 3 + 1023 = 1026</w:t>
      </w:r>
    </w:p>
    <w:p w14:paraId="72706393">
      <w:pPr>
        <w:jc w:val="center"/>
        <w:rPr>
          <w:rFonts w:hint="default" w:ascii="Times New Roman" w:hAnsi="Times New Roman" w:cs="Times New Roman"/>
        </w:rPr>
      </w:pPr>
      <w:r>
        <w:rPr>
          <w:rFonts w:hint="default" w:ascii="Times New Roman" w:hAnsi="Times New Roman" w:cs="Times New Roman"/>
          <w:sz w:val="21"/>
        </w:rPr>
        <w:t>1026 = 10000000010₂</w:t>
      </w:r>
    </w:p>
    <w:p w14:paraId="75C6E75C">
      <w:pPr>
        <w:jc w:val="center"/>
        <w:rPr>
          <w:rFonts w:hint="default" w:ascii="Times New Roman" w:hAnsi="Times New Roman" w:cs="Times New Roman"/>
        </w:rPr>
      </w:pPr>
      <w:r>
        <w:rPr>
          <w:rFonts w:hint="default" w:ascii="Times New Roman" w:hAnsi="Times New Roman" w:cs="Times New Roman"/>
          <w:sz w:val="21"/>
        </w:rPr>
        <w:t>Sign = 1</w:t>
      </w:r>
      <w:r>
        <w:rPr>
          <w:rFonts w:hint="default" w:ascii="Times New Roman" w:hAnsi="Times New Roman" w:cs="Times New Roman"/>
          <w:sz w:val="21"/>
        </w:rPr>
        <w:br w:type="textWrapping"/>
      </w:r>
      <w:r>
        <w:rPr>
          <w:rFonts w:hint="default" w:ascii="Times New Roman" w:hAnsi="Times New Roman" w:cs="Times New Roman"/>
          <w:sz w:val="21"/>
        </w:rPr>
        <w:t>Exponent = 10000000010</w:t>
      </w:r>
      <w:r>
        <w:rPr>
          <w:rFonts w:hint="default" w:ascii="Times New Roman" w:hAnsi="Times New Roman" w:cs="Times New Roman"/>
          <w:sz w:val="21"/>
        </w:rPr>
        <w:br w:type="textWrapping"/>
      </w:r>
      <w:r>
        <w:rPr>
          <w:rFonts w:hint="default" w:ascii="Times New Roman" w:hAnsi="Times New Roman" w:cs="Times New Roman"/>
          <w:sz w:val="21"/>
        </w:rPr>
        <w:t>Fraction = 1010100000000000000000000000000000000000000000000000</w:t>
      </w:r>
    </w:p>
    <w:p w14:paraId="37E6F12E">
      <w:pPr>
        <w:jc w:val="center"/>
        <w:rPr>
          <w:rFonts w:hint="default" w:ascii="Times New Roman" w:hAnsi="Times New Roman" w:cs="Times New Roman"/>
        </w:rPr>
      </w:pPr>
      <w:r>
        <w:rPr>
          <w:rFonts w:hint="default" w:ascii="Times New Roman" w:hAnsi="Times New Roman" w:cs="Times New Roman"/>
          <w:sz w:val="21"/>
        </w:rPr>
        <w:t>1 | 10000000010 | 1010100000000000000000000000000000000000000000000000</w:t>
      </w:r>
    </w:p>
    <w:p w14:paraId="3A8DA46A">
      <w:pPr>
        <w:pStyle w:val="3"/>
        <w:rPr>
          <w:rFonts w:hint="default" w:ascii="Times New Roman" w:hAnsi="Times New Roman" w:cs="Times New Roman"/>
        </w:rPr>
      </w:pPr>
      <w:r>
        <w:rPr>
          <w:rFonts w:hint="default" w:ascii="Times New Roman" w:hAnsi="Times New Roman" w:cs="Times New Roman"/>
        </w:rPr>
        <w:t xml:space="preserve"> Floating-Point Addition</w:t>
      </w:r>
    </w:p>
    <w:p w14:paraId="101DC712">
      <w:pPr>
        <w:rPr>
          <w:rFonts w:hint="default" w:ascii="Times New Roman" w:hAnsi="Times New Roman" w:cs="Times New Roman"/>
        </w:rPr>
      </w:pPr>
      <w:r>
        <w:rPr>
          <w:rFonts w:hint="default" w:ascii="Times New Roman" w:hAnsi="Times New Roman" w:cs="Times New Roman"/>
        </w:rPr>
        <w:t>Floating-point addition requires alignment of exponents before the significands can be added. The general sequence is: compare exponents, shift the smaller significand, add or subtract significands according to their signs, normalize the result, round if required, and store the final sign, exponent and fraction.</w:t>
      </w:r>
    </w:p>
    <w:p w14:paraId="5E095C97">
      <w:pPr>
        <w:pStyle w:val="24"/>
        <w:rPr>
          <w:rFonts w:hint="default" w:ascii="Times New Roman" w:hAnsi="Times New Roman" w:cs="Times New Roman"/>
        </w:rPr>
      </w:pPr>
      <w:r>
        <w:rPr>
          <w:rFonts w:hint="default" w:ascii="Times New Roman" w:hAnsi="Times New Roman" w:cs="Times New Roman"/>
        </w:rPr>
        <w:t>Exponent alignment: shift the significand of the number with the smaller exponent.</w:t>
      </w:r>
    </w:p>
    <w:p w14:paraId="196BA455">
      <w:pPr>
        <w:pStyle w:val="24"/>
        <w:rPr>
          <w:rFonts w:hint="default" w:ascii="Times New Roman" w:hAnsi="Times New Roman" w:cs="Times New Roman"/>
        </w:rPr>
      </w:pPr>
      <w:r>
        <w:rPr>
          <w:rFonts w:hint="default" w:ascii="Times New Roman" w:hAnsi="Times New Roman" w:cs="Times New Roman"/>
        </w:rPr>
        <w:t>Significand operation: add magnitudes for equal signs or subtract magnitudes for different signs.</w:t>
      </w:r>
    </w:p>
    <w:p w14:paraId="3100FB80">
      <w:pPr>
        <w:pStyle w:val="24"/>
        <w:rPr>
          <w:rFonts w:hint="default" w:ascii="Times New Roman" w:hAnsi="Times New Roman" w:cs="Times New Roman"/>
        </w:rPr>
      </w:pPr>
      <w:r>
        <w:rPr>
          <w:rFonts w:hint="default" w:ascii="Times New Roman" w:hAnsi="Times New Roman" w:cs="Times New Roman"/>
        </w:rPr>
        <w:t>Normalization: shift the result so it has one leading non-zero bit.</w:t>
      </w:r>
    </w:p>
    <w:p w14:paraId="192E8142">
      <w:pPr>
        <w:pStyle w:val="24"/>
        <w:rPr>
          <w:rFonts w:hint="default" w:ascii="Times New Roman" w:hAnsi="Times New Roman" w:cs="Times New Roman"/>
        </w:rPr>
      </w:pPr>
      <w:r>
        <w:rPr>
          <w:rFonts w:hint="default" w:ascii="Times New Roman" w:hAnsi="Times New Roman" w:cs="Times New Roman"/>
        </w:rPr>
        <w:t>Exponent adjustment: increase or decrease the exponent to match normalization.</w:t>
      </w:r>
    </w:p>
    <w:p w14:paraId="30698D84">
      <w:pPr>
        <w:pStyle w:val="24"/>
        <w:rPr>
          <w:rFonts w:hint="default" w:ascii="Times New Roman" w:hAnsi="Times New Roman" w:cs="Times New Roman"/>
        </w:rPr>
      </w:pPr>
      <w:r>
        <w:rPr>
          <w:rFonts w:hint="default" w:ascii="Times New Roman" w:hAnsi="Times New Roman" w:cs="Times New Roman"/>
        </w:rPr>
        <w:t>Rounding: discard extra bits according to the selected IEEE 754 rounding mode.</w:t>
      </w:r>
    </w:p>
    <w:p w14:paraId="06668241">
      <w:pPr>
        <w:pStyle w:val="24"/>
        <w:rPr>
          <w:rFonts w:hint="default" w:ascii="Times New Roman" w:hAnsi="Times New Roman" w:cs="Times New Roman"/>
        </w:rPr>
      </w:pPr>
      <w:r>
        <w:rPr>
          <w:rFonts w:hint="default" w:ascii="Times New Roman" w:hAnsi="Times New Roman" w:cs="Times New Roman"/>
        </w:rPr>
        <w:t>Precision loss: rounding can cause a small difference between the exact mathematical result and stored result.</w:t>
      </w:r>
    </w:p>
    <w:p w14:paraId="2404F8CD">
      <w:pPr>
        <w:pStyle w:val="2"/>
        <w:rPr>
          <w:rFonts w:hint="default" w:ascii="Times New Roman" w:hAnsi="Times New Roman" w:cs="Times New Roman"/>
        </w:rPr>
      </w:pPr>
      <w:r>
        <w:rPr>
          <w:rFonts w:hint="default" w:ascii="Times New Roman" w:hAnsi="Times New Roman" w:cs="Times New Roman"/>
        </w:rPr>
        <w:t>Overall Conclusion</w:t>
      </w:r>
    </w:p>
    <w:p w14:paraId="404DB574">
      <w:pPr>
        <w:rPr>
          <w:rFonts w:hint="default" w:ascii="Times New Roman" w:hAnsi="Times New Roman" w:cs="Times New Roman"/>
        </w:rPr>
      </w:pPr>
      <w:r>
        <w:rPr>
          <w:rFonts w:hint="default" w:ascii="Times New Roman" w:hAnsi="Times New Roman" w:cs="Times New Roman"/>
        </w:rPr>
        <w:t>The five problems demonstrate how computer hardware performs integer and floating-point arithmetic. 2’s complement makes signed addition and subtraction possible with the same binary adder. CLA reduces carry propagation delay. Booth’s algorithm efficiently handles signed multiplication. Restoring and non-restoring division produce quotient and remainder through repeated shift and arithmetic operations. IEEE 754 provides a standardized representation for real numbers and defines how normalization and rounding are handled.</w:t>
      </w:r>
    </w:p>
    <w:p w14:paraId="09B2A847">
      <w:pPr>
        <w:pStyle w:val="3"/>
        <w:rPr>
          <w:rFonts w:hint="default" w:ascii="Times New Roman" w:hAnsi="Times New Roman" w:cs="Times New Roman"/>
        </w:rPr>
      </w:pPr>
      <w:r>
        <w:rPr>
          <w:rFonts w:hint="default" w:ascii="Times New Roman" w:hAnsi="Times New Roman" w:cs="Times New Roman"/>
        </w:rPr>
        <w:t>Final Results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2D8A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E4659B5">
            <w:pPr>
              <w:rPr>
                <w:rFonts w:hint="default" w:ascii="Times New Roman" w:hAnsi="Times New Roman" w:cs="Times New Roman"/>
              </w:rPr>
            </w:pPr>
            <w:r>
              <w:rPr>
                <w:rFonts w:hint="default" w:ascii="Times New Roman" w:hAnsi="Times New Roman" w:cs="Times New Roman"/>
                <w:sz w:val="19"/>
              </w:rPr>
              <w:t>Question</w:t>
            </w:r>
          </w:p>
        </w:tc>
        <w:tc>
          <w:tcPr>
            <w:tcW w:w="4968" w:type="dxa"/>
            <w:vAlign w:val="center"/>
          </w:tcPr>
          <w:p w14:paraId="65F60375">
            <w:pPr>
              <w:rPr>
                <w:rFonts w:hint="default" w:ascii="Times New Roman" w:hAnsi="Times New Roman" w:cs="Times New Roman"/>
              </w:rPr>
            </w:pPr>
            <w:r>
              <w:rPr>
                <w:rFonts w:hint="default" w:ascii="Times New Roman" w:hAnsi="Times New Roman" w:cs="Times New Roman"/>
                <w:sz w:val="19"/>
              </w:rPr>
              <w:t>Final Result</w:t>
            </w:r>
          </w:p>
        </w:tc>
      </w:tr>
      <w:tr w14:paraId="64C5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66DA494">
            <w:pPr>
              <w:rPr>
                <w:rFonts w:hint="default" w:ascii="Times New Roman" w:hAnsi="Times New Roman" w:cs="Times New Roman"/>
              </w:rPr>
            </w:pPr>
            <w:r>
              <w:rPr>
                <w:rFonts w:hint="default" w:ascii="Times New Roman" w:hAnsi="Times New Roman" w:cs="Times New Roman"/>
                <w:sz w:val="19"/>
              </w:rPr>
              <w:t>Q1</w:t>
            </w:r>
          </w:p>
        </w:tc>
        <w:tc>
          <w:tcPr>
            <w:tcW w:w="4968" w:type="dxa"/>
            <w:vAlign w:val="center"/>
          </w:tcPr>
          <w:p w14:paraId="676C0676">
            <w:pPr>
              <w:rPr>
                <w:rFonts w:hint="default" w:ascii="Times New Roman" w:hAnsi="Times New Roman" w:cs="Times New Roman"/>
              </w:rPr>
            </w:pPr>
            <w:r>
              <w:rPr>
                <w:rFonts w:hint="default" w:ascii="Times New Roman" w:hAnsi="Times New Roman" w:cs="Times New Roman"/>
                <w:sz w:val="19"/>
              </w:rPr>
              <w:t>45 + (−23) = 22; 45 − (−23) = 68; no overflow</w:t>
            </w:r>
          </w:p>
        </w:tc>
      </w:tr>
      <w:tr w14:paraId="4659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4CA57EE">
            <w:pPr>
              <w:rPr>
                <w:rFonts w:hint="default" w:ascii="Times New Roman" w:hAnsi="Times New Roman" w:cs="Times New Roman"/>
              </w:rPr>
            </w:pPr>
            <w:r>
              <w:rPr>
                <w:rFonts w:hint="default" w:ascii="Times New Roman" w:hAnsi="Times New Roman" w:cs="Times New Roman"/>
                <w:sz w:val="19"/>
              </w:rPr>
              <w:t>Q2</w:t>
            </w:r>
          </w:p>
        </w:tc>
        <w:tc>
          <w:tcPr>
            <w:tcW w:w="4968" w:type="dxa"/>
            <w:vAlign w:val="center"/>
          </w:tcPr>
          <w:p w14:paraId="20A44DB6">
            <w:pPr>
              <w:rPr>
                <w:rFonts w:hint="default" w:ascii="Times New Roman" w:hAnsi="Times New Roman" w:cs="Times New Roman"/>
              </w:rPr>
            </w:pPr>
            <w:r>
              <w:rPr>
                <w:rFonts w:hint="default" w:ascii="Times New Roman" w:hAnsi="Times New Roman" w:cs="Times New Roman"/>
                <w:sz w:val="19"/>
              </w:rPr>
              <w:t>CLA uses Gi = AiBi and Pi = Ai⊕Bi to calculate carries ahead of time</w:t>
            </w:r>
          </w:p>
        </w:tc>
      </w:tr>
      <w:tr w14:paraId="2D1F5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6F9405B">
            <w:pPr>
              <w:rPr>
                <w:rFonts w:hint="default" w:ascii="Times New Roman" w:hAnsi="Times New Roman" w:cs="Times New Roman"/>
              </w:rPr>
            </w:pPr>
            <w:r>
              <w:rPr>
                <w:rFonts w:hint="default" w:ascii="Times New Roman" w:hAnsi="Times New Roman" w:cs="Times New Roman"/>
                <w:sz w:val="19"/>
              </w:rPr>
              <w:t>Q3</w:t>
            </w:r>
          </w:p>
        </w:tc>
        <w:tc>
          <w:tcPr>
            <w:tcW w:w="4968" w:type="dxa"/>
            <w:vAlign w:val="center"/>
          </w:tcPr>
          <w:p w14:paraId="39273959">
            <w:pPr>
              <w:rPr>
                <w:rFonts w:hint="default" w:ascii="Times New Roman" w:hAnsi="Times New Roman" w:cs="Times New Roman"/>
              </w:rPr>
            </w:pPr>
            <w:r>
              <w:rPr>
                <w:rFonts w:hint="default" w:ascii="Times New Roman" w:hAnsi="Times New Roman" w:cs="Times New Roman"/>
                <w:sz w:val="19"/>
              </w:rPr>
              <w:t>(−6) × (+5) = −30</w:t>
            </w:r>
          </w:p>
        </w:tc>
      </w:tr>
      <w:tr w14:paraId="76001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96AA8D2">
            <w:pPr>
              <w:rPr>
                <w:rFonts w:hint="default" w:ascii="Times New Roman" w:hAnsi="Times New Roman" w:cs="Times New Roman"/>
              </w:rPr>
            </w:pPr>
            <w:r>
              <w:rPr>
                <w:rFonts w:hint="default" w:ascii="Times New Roman" w:hAnsi="Times New Roman" w:cs="Times New Roman"/>
                <w:sz w:val="19"/>
              </w:rPr>
              <w:t>Q4</w:t>
            </w:r>
          </w:p>
        </w:tc>
        <w:tc>
          <w:tcPr>
            <w:tcW w:w="4968" w:type="dxa"/>
            <w:vAlign w:val="center"/>
          </w:tcPr>
          <w:p w14:paraId="76E2ADBC">
            <w:pPr>
              <w:rPr>
                <w:rFonts w:hint="default" w:ascii="Times New Roman" w:hAnsi="Times New Roman" w:cs="Times New Roman"/>
              </w:rPr>
            </w:pPr>
            <w:r>
              <w:rPr>
                <w:rFonts w:hint="default" w:ascii="Times New Roman" w:hAnsi="Times New Roman" w:cs="Times New Roman"/>
                <w:sz w:val="19"/>
              </w:rPr>
              <w:t>13 ÷ 3 = 4 remainder 1</w:t>
            </w:r>
          </w:p>
        </w:tc>
      </w:tr>
      <w:tr w14:paraId="745CD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1C6E306">
            <w:pPr>
              <w:rPr>
                <w:rFonts w:hint="default" w:ascii="Times New Roman" w:hAnsi="Times New Roman" w:cs="Times New Roman"/>
              </w:rPr>
            </w:pPr>
            <w:r>
              <w:rPr>
                <w:rFonts w:hint="default" w:ascii="Times New Roman" w:hAnsi="Times New Roman" w:cs="Times New Roman"/>
                <w:sz w:val="19"/>
              </w:rPr>
              <w:t>Q5</w:t>
            </w:r>
          </w:p>
        </w:tc>
        <w:tc>
          <w:tcPr>
            <w:tcW w:w="4968" w:type="dxa"/>
            <w:vAlign w:val="center"/>
          </w:tcPr>
          <w:p w14:paraId="31368C8D">
            <w:pPr>
              <w:rPr>
                <w:rFonts w:hint="default" w:ascii="Times New Roman" w:hAnsi="Times New Roman" w:cs="Times New Roman"/>
              </w:rPr>
            </w:pPr>
            <w:r>
              <w:rPr>
                <w:rFonts w:hint="default" w:ascii="Times New Roman" w:hAnsi="Times New Roman" w:cs="Times New Roman"/>
                <w:sz w:val="19"/>
              </w:rPr>
              <w:t>−13.25 = −1.10101₂ × 2³; IEEE 754 fields shown above</w:t>
            </w:r>
          </w:p>
        </w:tc>
      </w:tr>
    </w:tbl>
    <w:p w14:paraId="42DEE55F">
      <w:pPr>
        <w:rPr>
          <w:rFonts w:hint="default" w:ascii="Times New Roman" w:hAnsi="Times New Roman" w:cs="Times New Roman"/>
        </w:rPr>
      </w:pP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121B7">
    <w:pPr>
      <w:pStyle w:val="18"/>
      <w:jc w:val="center"/>
    </w:pPr>
    <w:r>
      <w:rPr>
        <w:rFonts w:ascii="Times New Roman" w:hAnsi="Times New Roman"/>
        <w:sz w:val="18"/>
      </w:rPr>
      <w:t>Computer Architecture – Analytical Problem Solving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EC0877"/>
    <w:rsid w:val="34FC2F79"/>
    <w:rsid w:val="6DB34AC8"/>
    <w:rsid w:val="7A8F1D94"/>
    <w:rsid w:val="7B4D44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2332</Words>
  <Characters>11813</Characters>
  <Lines>0</Lines>
  <Paragraphs>0</Paragraphs>
  <TotalTime>5</TotalTime>
  <ScaleCrop>false</ScaleCrop>
  <LinksUpToDate>false</LinksUpToDate>
  <CharactersWithSpaces>13919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ROHAN KUMAR</cp:lastModifiedBy>
  <dcterms:modified xsi:type="dcterms:W3CDTF">2026-08-14T08:40:52Z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eyJoZGlkIjoiYzcxZDg5YTY2NGYxYjFhMmFhOWViMTg2ZTE4NTFkNmYiLCJ1c2VySWQiOiI1Njc2NjgxNTY5MDgifQ==</vt:lpwstr>
  </property>
  <property fmtid="{D5CDD505-2E9C-101B-9397-08002B2CF9AE}" pid="3" name="KSOProductBuildVer">
    <vt:lpwstr>1033-12.1.0.28032</vt:lpwstr>
  </property>
  <property fmtid="{D5CDD505-2E9C-101B-9397-08002B2CF9AE}" pid="4" name="ICV">
    <vt:lpwstr>B6A93FFDE602463595E7E06B0644131C_13</vt:lpwstr>
  </property>
</Properties>
</file>